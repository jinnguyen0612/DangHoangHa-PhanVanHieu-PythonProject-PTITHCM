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51299" w14:textId="77777777" w:rsidR="005C347D" w:rsidRDefault="00726DD4">
      <w:pPr>
        <w:rPr>
          <w:b/>
          <w:sz w:val="36"/>
          <w:szCs w:val="36"/>
        </w:rPr>
      </w:pPr>
      <w:r>
        <w:rPr>
          <w:b/>
          <w:sz w:val="36"/>
          <w:szCs w:val="36"/>
        </w:rPr>
        <w:t>HỌC VIỆN CÔNG NGHỆ BƯU CHÍNH VIỄN THÔNG</w:t>
      </w:r>
    </w:p>
    <w:p w14:paraId="5DD74668" w14:textId="77777777" w:rsidR="005C347D" w:rsidRDefault="00726DD4">
      <w:pPr>
        <w:rPr>
          <w:b/>
          <w:sz w:val="36"/>
          <w:szCs w:val="36"/>
        </w:rPr>
      </w:pPr>
      <w:r>
        <w:rPr>
          <w:b/>
          <w:sz w:val="36"/>
          <w:szCs w:val="36"/>
        </w:rPr>
        <w:t>CƠ SỞ THÀNH PHỐ HỒ CHÍ MINH</w:t>
      </w:r>
    </w:p>
    <w:p w14:paraId="26B4E0EB" w14:textId="77777777" w:rsidR="005C347D" w:rsidRDefault="00726DD4">
      <w:pPr>
        <w:rPr>
          <w:b/>
          <w:sz w:val="36"/>
          <w:szCs w:val="36"/>
        </w:rPr>
      </w:pPr>
      <w:r>
        <w:rPr>
          <w:b/>
          <w:sz w:val="36"/>
          <w:szCs w:val="36"/>
        </w:rPr>
        <w:t>--🖎🕮✍--</w:t>
      </w:r>
    </w:p>
    <w:p w14:paraId="042568BF" w14:textId="77777777" w:rsidR="005C347D" w:rsidRDefault="00726DD4">
      <w:pPr>
        <w:rPr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4B2B0625" wp14:editId="4C9794C7">
            <wp:simplePos x="0" y="0"/>
            <wp:positionH relativeFrom="column">
              <wp:posOffset>2423160</wp:posOffset>
            </wp:positionH>
            <wp:positionV relativeFrom="paragraph">
              <wp:posOffset>73025</wp:posOffset>
            </wp:positionV>
            <wp:extent cx="1097280" cy="1097280"/>
            <wp:effectExtent l="0" t="0" r="0" b="0"/>
            <wp:wrapNone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024E8" w14:textId="77777777" w:rsidR="005C347D" w:rsidRDefault="005C347D">
      <w:pPr>
        <w:rPr>
          <w:b/>
          <w:sz w:val="36"/>
          <w:szCs w:val="36"/>
        </w:rPr>
      </w:pPr>
    </w:p>
    <w:p w14:paraId="140490A1" w14:textId="77777777" w:rsidR="005C347D" w:rsidRDefault="005C347D">
      <w:pPr>
        <w:rPr>
          <w:b/>
          <w:sz w:val="36"/>
          <w:szCs w:val="36"/>
        </w:rPr>
      </w:pPr>
    </w:p>
    <w:p w14:paraId="0E2D3ABF" w14:textId="77777777" w:rsidR="005C347D" w:rsidRDefault="005C347D">
      <w:pPr>
        <w:rPr>
          <w:b/>
          <w:sz w:val="36"/>
          <w:szCs w:val="36"/>
        </w:rPr>
      </w:pPr>
    </w:p>
    <w:p w14:paraId="78336516" w14:textId="77777777" w:rsidR="005C347D" w:rsidRDefault="005C347D">
      <w:pPr>
        <w:rPr>
          <w:b/>
          <w:sz w:val="36"/>
          <w:szCs w:val="36"/>
        </w:rPr>
      </w:pPr>
    </w:p>
    <w:p w14:paraId="66B9E391" w14:textId="77777777" w:rsidR="005C347D" w:rsidRDefault="00726DD4">
      <w:pPr>
        <w:rPr>
          <w:b/>
          <w:sz w:val="36"/>
          <w:szCs w:val="36"/>
        </w:rPr>
      </w:pPr>
      <w:r>
        <w:rPr>
          <w:b/>
          <w:sz w:val="36"/>
          <w:szCs w:val="36"/>
        </w:rPr>
        <w:t>BÁO CÁO</w:t>
      </w:r>
    </w:p>
    <w:p w14:paraId="045C2525" w14:textId="77777777" w:rsidR="005C347D" w:rsidRDefault="00726DD4">
      <w:pPr>
        <w:rPr>
          <w:b/>
          <w:sz w:val="36"/>
          <w:szCs w:val="36"/>
        </w:rPr>
      </w:pPr>
      <w:r>
        <w:rPr>
          <w:b/>
          <w:sz w:val="36"/>
          <w:szCs w:val="36"/>
        </w:rPr>
        <w:t>BÀI TẬP LỚN MÔN PYTHON</w:t>
      </w:r>
    </w:p>
    <w:p w14:paraId="5E09AC65" w14:textId="77777777" w:rsidR="005C347D" w:rsidRDefault="005C347D">
      <w:pPr>
        <w:rPr>
          <w:b/>
          <w:sz w:val="36"/>
          <w:szCs w:val="36"/>
        </w:rPr>
      </w:pPr>
    </w:p>
    <w:p w14:paraId="3427821F" w14:textId="77777777" w:rsidR="005C347D" w:rsidRDefault="005C347D">
      <w:pPr>
        <w:rPr>
          <w:b/>
          <w:sz w:val="36"/>
          <w:szCs w:val="36"/>
        </w:rPr>
      </w:pPr>
    </w:p>
    <w:p w14:paraId="6AB7BA86" w14:textId="308EF0FA" w:rsidR="005C347D" w:rsidRDefault="00726DD4">
      <w:pPr>
        <w:rPr>
          <w:b/>
          <w:sz w:val="36"/>
          <w:szCs w:val="36"/>
        </w:rPr>
      </w:pPr>
      <w:r>
        <w:rPr>
          <w:b/>
          <w:sz w:val="36"/>
          <w:szCs w:val="36"/>
        </w:rPr>
        <w:t>ĐỀ TÀI: WEB TRẮC NGHIỆM PYTHON VỚI DJANGO</w:t>
      </w:r>
    </w:p>
    <w:p w14:paraId="76BF75DE" w14:textId="77777777" w:rsidR="007600CA" w:rsidRDefault="007600CA">
      <w:pPr>
        <w:rPr>
          <w:b/>
          <w:sz w:val="36"/>
          <w:szCs w:val="36"/>
        </w:rPr>
      </w:pPr>
    </w:p>
    <w:p w14:paraId="1B0E717D" w14:textId="43806AD3" w:rsidR="007600CA" w:rsidRDefault="007600CA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Giảng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viên</w:t>
      </w:r>
      <w:proofErr w:type="spellEnd"/>
      <w:r>
        <w:rPr>
          <w:b/>
          <w:sz w:val="36"/>
          <w:szCs w:val="36"/>
        </w:rPr>
        <w:t xml:space="preserve">: Nguyễn </w:t>
      </w:r>
      <w:proofErr w:type="spellStart"/>
      <w:r>
        <w:rPr>
          <w:b/>
          <w:sz w:val="36"/>
          <w:szCs w:val="36"/>
        </w:rPr>
        <w:t>Thị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Tuyết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Hải</w:t>
      </w:r>
      <w:proofErr w:type="spellEnd"/>
    </w:p>
    <w:p w14:paraId="257B89A9" w14:textId="77777777" w:rsidR="005C347D" w:rsidRDefault="005C347D">
      <w:pPr>
        <w:rPr>
          <w:b/>
          <w:sz w:val="36"/>
          <w:szCs w:val="36"/>
        </w:rPr>
      </w:pPr>
    </w:p>
    <w:p w14:paraId="0F5CF037" w14:textId="77777777" w:rsidR="005C347D" w:rsidRDefault="00726DD4">
      <w:pPr>
        <w:rPr>
          <w:b/>
          <w:sz w:val="36"/>
          <w:szCs w:val="36"/>
        </w:rPr>
      </w:pPr>
      <w:r>
        <w:rPr>
          <w:noProof/>
        </w:rPr>
        <w:drawing>
          <wp:inline distT="0" distB="0" distL="114300" distR="114300" wp14:anchorId="6E33803D" wp14:editId="48CB9E38">
            <wp:extent cx="2596515" cy="1275715"/>
            <wp:effectExtent l="0" t="0" r="9525" b="4445"/>
            <wp:docPr id="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1CF5" w14:textId="77777777" w:rsidR="005C347D" w:rsidRDefault="005C347D">
      <w:pPr>
        <w:jc w:val="left"/>
        <w:rPr>
          <w:b/>
          <w:sz w:val="32"/>
          <w:szCs w:val="32"/>
        </w:rPr>
      </w:pPr>
    </w:p>
    <w:p w14:paraId="49FBDEEF" w14:textId="77777777" w:rsidR="005C347D" w:rsidRDefault="00726DD4" w:rsidP="00862E42">
      <w:pPr>
        <w:tabs>
          <w:tab w:val="left" w:pos="2790"/>
        </w:tabs>
        <w:ind w:firstLine="540"/>
        <w:jc w:val="left"/>
        <w:rPr>
          <w:sz w:val="36"/>
          <w:szCs w:val="36"/>
        </w:rPr>
      </w:pPr>
      <w:proofErr w:type="spellStart"/>
      <w:r>
        <w:rPr>
          <w:sz w:val="40"/>
          <w:szCs w:val="40"/>
        </w:rPr>
        <w:t>Sinh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thực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hiện</w:t>
      </w:r>
      <w:proofErr w:type="spellEnd"/>
      <w:r>
        <w:rPr>
          <w:sz w:val="40"/>
          <w:szCs w:val="40"/>
        </w:rPr>
        <w:t xml:space="preserve">:  </w:t>
      </w:r>
      <w:proofErr w:type="spellStart"/>
      <w:r>
        <w:rPr>
          <w:sz w:val="36"/>
          <w:szCs w:val="36"/>
        </w:rPr>
        <w:t>Đặng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Hoàng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</w:t>
      </w:r>
      <w:proofErr w:type="spellEnd"/>
      <w:r>
        <w:rPr>
          <w:sz w:val="36"/>
          <w:szCs w:val="36"/>
        </w:rPr>
        <w:t xml:space="preserve"> – N19DCCN046</w:t>
      </w:r>
    </w:p>
    <w:p w14:paraId="5EA46172" w14:textId="22E6831A" w:rsidR="005C347D" w:rsidRDefault="00862E42" w:rsidP="00862E42">
      <w:pPr>
        <w:tabs>
          <w:tab w:val="left" w:pos="3960"/>
        </w:tabs>
        <w:jc w:val="left"/>
        <w:rPr>
          <w:sz w:val="36"/>
          <w:szCs w:val="36"/>
        </w:rPr>
      </w:pPr>
      <w:r>
        <w:rPr>
          <w:sz w:val="36"/>
          <w:szCs w:val="36"/>
        </w:rPr>
        <w:tab/>
      </w:r>
      <w:r w:rsidR="00726DD4">
        <w:rPr>
          <w:sz w:val="36"/>
          <w:szCs w:val="36"/>
        </w:rPr>
        <w:t xml:space="preserve">Phan </w:t>
      </w:r>
      <w:proofErr w:type="spellStart"/>
      <w:r w:rsidR="00726DD4">
        <w:rPr>
          <w:sz w:val="36"/>
          <w:szCs w:val="36"/>
        </w:rPr>
        <w:t>Văn</w:t>
      </w:r>
      <w:proofErr w:type="spellEnd"/>
      <w:r w:rsidR="00726DD4">
        <w:rPr>
          <w:sz w:val="36"/>
          <w:szCs w:val="36"/>
        </w:rPr>
        <w:t xml:space="preserve"> </w:t>
      </w:r>
      <w:proofErr w:type="spellStart"/>
      <w:r w:rsidR="00726DD4">
        <w:rPr>
          <w:sz w:val="36"/>
          <w:szCs w:val="36"/>
        </w:rPr>
        <w:t>Hiểu</w:t>
      </w:r>
      <w:proofErr w:type="spellEnd"/>
      <w:r w:rsidR="00726DD4">
        <w:rPr>
          <w:sz w:val="36"/>
          <w:szCs w:val="36"/>
        </w:rPr>
        <w:t xml:space="preserve"> – N19DCCN056</w:t>
      </w:r>
    </w:p>
    <w:p w14:paraId="633B3E75" w14:textId="6E380F5A" w:rsidR="005C347D" w:rsidRDefault="00726DD4" w:rsidP="00862E42">
      <w:pPr>
        <w:tabs>
          <w:tab w:val="left" w:pos="3960"/>
        </w:tabs>
        <w:ind w:firstLineChars="850" w:firstLine="3060"/>
        <w:jc w:val="left"/>
        <w:rPr>
          <w:sz w:val="36"/>
          <w:szCs w:val="36"/>
        </w:rPr>
      </w:pPr>
      <w:proofErr w:type="spellStart"/>
      <w:r>
        <w:rPr>
          <w:sz w:val="36"/>
          <w:szCs w:val="36"/>
        </w:rPr>
        <w:t>Lớp</w:t>
      </w:r>
      <w:proofErr w:type="spellEnd"/>
      <w:r>
        <w:rPr>
          <w:sz w:val="36"/>
          <w:szCs w:val="36"/>
        </w:rPr>
        <w:t xml:space="preserve">: </w:t>
      </w:r>
      <w:r w:rsidR="00862E42">
        <w:rPr>
          <w:sz w:val="36"/>
          <w:szCs w:val="36"/>
        </w:rPr>
        <w:tab/>
      </w:r>
      <w:r>
        <w:rPr>
          <w:sz w:val="36"/>
          <w:szCs w:val="36"/>
        </w:rPr>
        <w:t>D19CQCN03-N</w:t>
      </w:r>
    </w:p>
    <w:p w14:paraId="654BCC57" w14:textId="77777777" w:rsidR="005C347D" w:rsidRDefault="005C347D" w:rsidP="007600CA">
      <w:pPr>
        <w:tabs>
          <w:tab w:val="left" w:pos="2790"/>
        </w:tabs>
        <w:jc w:val="left"/>
        <w:rPr>
          <w:sz w:val="40"/>
          <w:szCs w:val="40"/>
        </w:rPr>
      </w:pPr>
    </w:p>
    <w:p w14:paraId="27EB0225" w14:textId="77777777" w:rsidR="005C347D" w:rsidRDefault="005C347D">
      <w:pPr>
        <w:tabs>
          <w:tab w:val="left" w:pos="2790"/>
        </w:tabs>
        <w:jc w:val="left"/>
        <w:rPr>
          <w:sz w:val="40"/>
          <w:szCs w:val="40"/>
        </w:rPr>
      </w:pPr>
    </w:p>
    <w:p w14:paraId="7DE32B71" w14:textId="2A19B7B1" w:rsidR="005C347D" w:rsidRDefault="00726DD4" w:rsidP="007600CA">
      <w:pPr>
        <w:tabs>
          <w:tab w:val="left" w:pos="2790"/>
        </w:tabs>
        <w:ind w:left="630"/>
        <w:rPr>
          <w:sz w:val="40"/>
          <w:szCs w:val="40"/>
        </w:rPr>
      </w:pPr>
      <w:r>
        <w:rPr>
          <w:sz w:val="40"/>
          <w:szCs w:val="40"/>
        </w:rPr>
        <w:t>TPHCM, 12/2021</w:t>
      </w:r>
      <w:r>
        <w:br w:type="page"/>
      </w:r>
    </w:p>
    <w:p w14:paraId="0F069034" w14:textId="77777777" w:rsidR="005C347D" w:rsidRDefault="00726DD4">
      <w:pPr>
        <w:pStyle w:val="TOC1"/>
        <w:tabs>
          <w:tab w:val="right" w:leader="dot" w:pos="9360"/>
        </w:tabs>
      </w:pPr>
      <w:proofErr w:type="spellStart"/>
      <w:r>
        <w:rPr>
          <w:b/>
          <w:bCs/>
          <w:sz w:val="28"/>
          <w:szCs w:val="28"/>
        </w:rPr>
        <w:lastRenderedPageBreak/>
        <w:t>Mục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Lục</w:t>
      </w:r>
      <w:proofErr w:type="spellEnd"/>
    </w:p>
    <w:p w14:paraId="09D6E200" w14:textId="77777777" w:rsidR="005C347D" w:rsidRDefault="00726DD4">
      <w:pPr>
        <w:pStyle w:val="TOC1"/>
        <w:tabs>
          <w:tab w:val="right" w:leader="dot" w:pos="9360"/>
        </w:tabs>
        <w:rPr>
          <w:sz w:val="27"/>
          <w:szCs w:val="27"/>
        </w:rPr>
      </w:pP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TOC \o "1-3" \h \u </w:instrText>
      </w:r>
      <w:r>
        <w:rPr>
          <w:sz w:val="27"/>
          <w:szCs w:val="27"/>
        </w:rPr>
        <w:fldChar w:fldCharType="separate"/>
      </w:r>
      <w:hyperlink w:anchor="_Toc16363" w:history="1">
        <w:r>
          <w:rPr>
            <w:sz w:val="27"/>
            <w:szCs w:val="27"/>
          </w:rPr>
          <w:t>CHƯƠNG 1: GIỚI THIỆU ĐỀ TÀI:</w:t>
        </w:r>
        <w:r>
          <w:rPr>
            <w:sz w:val="27"/>
            <w:szCs w:val="27"/>
          </w:rPr>
          <w:tab/>
        </w:r>
        <w:r>
          <w:rPr>
            <w:sz w:val="27"/>
            <w:szCs w:val="27"/>
          </w:rPr>
          <w:fldChar w:fldCharType="begin"/>
        </w:r>
        <w:r>
          <w:rPr>
            <w:sz w:val="27"/>
            <w:szCs w:val="27"/>
          </w:rPr>
          <w:instrText xml:space="preserve"> PAGEREF _Toc16363 \h </w:instrText>
        </w:r>
        <w:r>
          <w:rPr>
            <w:sz w:val="27"/>
            <w:szCs w:val="27"/>
          </w:rPr>
        </w:r>
        <w:r>
          <w:rPr>
            <w:sz w:val="27"/>
            <w:szCs w:val="27"/>
          </w:rPr>
          <w:fldChar w:fldCharType="separate"/>
        </w:r>
        <w:r>
          <w:rPr>
            <w:sz w:val="27"/>
            <w:szCs w:val="27"/>
          </w:rPr>
          <w:t>1</w:t>
        </w:r>
        <w:r>
          <w:rPr>
            <w:sz w:val="27"/>
            <w:szCs w:val="27"/>
          </w:rPr>
          <w:fldChar w:fldCharType="end"/>
        </w:r>
      </w:hyperlink>
    </w:p>
    <w:p w14:paraId="13A8DBF1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27881" w:history="1">
        <w:r w:rsidR="00726DD4">
          <w:rPr>
            <w:sz w:val="27"/>
            <w:szCs w:val="27"/>
          </w:rPr>
          <w:t>1. Giới thiệu chung: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_Toc27881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</w:t>
        </w:r>
        <w:r w:rsidR="00726DD4">
          <w:rPr>
            <w:sz w:val="27"/>
            <w:szCs w:val="27"/>
          </w:rPr>
          <w:fldChar w:fldCharType="end"/>
        </w:r>
      </w:hyperlink>
    </w:p>
    <w:p w14:paraId="500A5A08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2447" w:history="1">
        <w:r w:rsidR="00726DD4">
          <w:rPr>
            <w:sz w:val="27"/>
            <w:szCs w:val="27"/>
          </w:rPr>
          <w:t>2. Mô tả đề tài: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_Toc2447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</w:t>
        </w:r>
        <w:r w:rsidR="00726DD4">
          <w:rPr>
            <w:sz w:val="27"/>
            <w:szCs w:val="27"/>
          </w:rPr>
          <w:fldChar w:fldCharType="end"/>
        </w:r>
      </w:hyperlink>
    </w:p>
    <w:p w14:paraId="382CC890" w14:textId="77777777" w:rsidR="005C347D" w:rsidRDefault="00636A57">
      <w:pPr>
        <w:pStyle w:val="TOC1"/>
        <w:tabs>
          <w:tab w:val="right" w:leader="dot" w:pos="9360"/>
        </w:tabs>
        <w:rPr>
          <w:sz w:val="27"/>
          <w:szCs w:val="27"/>
        </w:rPr>
      </w:pPr>
      <w:hyperlink w:anchor="_Toc21993" w:history="1">
        <w:r w:rsidR="00726DD4">
          <w:rPr>
            <w:sz w:val="27"/>
            <w:szCs w:val="27"/>
          </w:rPr>
          <w:t>CHƯƠNG 2: CƠ SỞ LÝ THUYẾT: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_Toc21993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</w:t>
        </w:r>
        <w:r w:rsidR="00726DD4">
          <w:rPr>
            <w:sz w:val="27"/>
            <w:szCs w:val="27"/>
          </w:rPr>
          <w:fldChar w:fldCharType="end"/>
        </w:r>
      </w:hyperlink>
    </w:p>
    <w:p w14:paraId="2917061E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8811" w:history="1">
        <w:r w:rsidR="00726DD4">
          <w:rPr>
            <w:sz w:val="27"/>
            <w:szCs w:val="27"/>
          </w:rPr>
          <w:t>1. Sử dụng thư viện Django trong python: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_Toc8811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</w:t>
        </w:r>
        <w:r w:rsidR="00726DD4">
          <w:rPr>
            <w:sz w:val="27"/>
            <w:szCs w:val="27"/>
          </w:rPr>
          <w:fldChar w:fldCharType="end"/>
        </w:r>
      </w:hyperlink>
    </w:p>
    <w:p w14:paraId="73528383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7915" w:history="1">
        <w:r w:rsidR="00726DD4">
          <w:rPr>
            <w:sz w:val="27"/>
            <w:szCs w:val="27"/>
          </w:rPr>
          <w:t>1.1 Thư viện Django là gì: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_Toc7915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</w:t>
        </w:r>
        <w:r w:rsidR="00726DD4">
          <w:rPr>
            <w:sz w:val="27"/>
            <w:szCs w:val="27"/>
          </w:rPr>
          <w:fldChar w:fldCharType="end"/>
        </w:r>
      </w:hyperlink>
    </w:p>
    <w:p w14:paraId="3F8C37E5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4391" w:history="1">
        <w:r w:rsidR="00726DD4">
          <w:rPr>
            <w:sz w:val="27"/>
            <w:szCs w:val="27"/>
          </w:rPr>
          <w:t>1.2 Tại sao lại sử dụng thư viện Django: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_Toc24391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</w:t>
        </w:r>
        <w:r w:rsidR="00726DD4">
          <w:rPr>
            <w:sz w:val="27"/>
            <w:szCs w:val="27"/>
          </w:rPr>
          <w:fldChar w:fldCharType="end"/>
        </w:r>
      </w:hyperlink>
    </w:p>
    <w:p w14:paraId="0149170D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0443" w:history="1">
        <w:r w:rsidR="00726DD4">
          <w:rPr>
            <w:sz w:val="27"/>
            <w:szCs w:val="27"/>
          </w:rPr>
          <w:t>1.3 Sơ lược về Django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_Toc10443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</w:t>
        </w:r>
        <w:r w:rsidR="00726DD4">
          <w:rPr>
            <w:sz w:val="27"/>
            <w:szCs w:val="27"/>
          </w:rPr>
          <w:fldChar w:fldCharType="end"/>
        </w:r>
      </w:hyperlink>
    </w:p>
    <w:p w14:paraId="6C05EC71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6600" w:history="1">
        <w:r w:rsidR="00726DD4">
          <w:rPr>
            <w:sz w:val="27"/>
            <w:szCs w:val="27"/>
          </w:rPr>
          <w:t>1.3.1 Thiết kế model: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_Toc26600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</w:t>
        </w:r>
        <w:r w:rsidR="00726DD4">
          <w:rPr>
            <w:sz w:val="27"/>
            <w:szCs w:val="27"/>
          </w:rPr>
          <w:fldChar w:fldCharType="end"/>
        </w:r>
      </w:hyperlink>
    </w:p>
    <w:p w14:paraId="3A4C9706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5930" w:history="1">
        <w:r w:rsidR="00726DD4">
          <w:rPr>
            <w:sz w:val="27"/>
            <w:szCs w:val="27"/>
          </w:rPr>
          <w:t>1.3.2 Đăng ký ứng dụng: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_Toc25930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3</w:t>
        </w:r>
        <w:r w:rsidR="00726DD4">
          <w:rPr>
            <w:sz w:val="27"/>
            <w:szCs w:val="27"/>
          </w:rPr>
          <w:fldChar w:fldCharType="end"/>
        </w:r>
      </w:hyperlink>
    </w:p>
    <w:p w14:paraId="274A9CD2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1481" w:history="1">
        <w:r w:rsidR="00726DD4">
          <w:rPr>
            <w:sz w:val="27"/>
            <w:szCs w:val="27"/>
          </w:rPr>
          <w:t>1.3.3 Đăng kí model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_Toc21481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4</w:t>
        </w:r>
        <w:r w:rsidR="00726DD4">
          <w:rPr>
            <w:sz w:val="27"/>
            <w:szCs w:val="27"/>
          </w:rPr>
          <w:fldChar w:fldCharType="end"/>
        </w:r>
      </w:hyperlink>
    </w:p>
    <w:p w14:paraId="746EDD62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0204" w:history="1">
        <w:r w:rsidR="00726DD4">
          <w:rPr>
            <w:sz w:val="27"/>
            <w:szCs w:val="27"/>
          </w:rPr>
          <w:t>1.3.4 Thiết kế URLs: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_Toc20204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4</w:t>
        </w:r>
        <w:r w:rsidR="00726DD4">
          <w:rPr>
            <w:sz w:val="27"/>
            <w:szCs w:val="27"/>
          </w:rPr>
          <w:fldChar w:fldCharType="end"/>
        </w:r>
      </w:hyperlink>
    </w:p>
    <w:p w14:paraId="5C2FE22D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2447" w:history="1">
        <w:r w:rsidR="00726DD4">
          <w:rPr>
            <w:sz w:val="27"/>
            <w:szCs w:val="27"/>
          </w:rPr>
          <w:t>1.3.6 Thiết kế templates: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_Toc22447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6</w:t>
        </w:r>
        <w:r w:rsidR="00726DD4">
          <w:rPr>
            <w:sz w:val="27"/>
            <w:szCs w:val="27"/>
          </w:rPr>
          <w:fldChar w:fldCharType="end"/>
        </w:r>
      </w:hyperlink>
    </w:p>
    <w:p w14:paraId="3404AFA4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9389" w:history="1">
        <w:r w:rsidR="00726DD4">
          <w:rPr>
            <w:sz w:val="27"/>
            <w:szCs w:val="27"/>
          </w:rPr>
          <w:t>1.4 Sử dụng các tác vụ của thư viện django: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_Toc9389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9</w:t>
        </w:r>
        <w:r w:rsidR="00726DD4">
          <w:rPr>
            <w:sz w:val="27"/>
            <w:szCs w:val="27"/>
          </w:rPr>
          <w:fldChar w:fldCharType="end"/>
        </w:r>
      </w:hyperlink>
    </w:p>
    <w:p w14:paraId="32D2F182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8893" w:history="1">
        <w:r w:rsidR="00726DD4">
          <w:rPr>
            <w:sz w:val="27"/>
            <w:szCs w:val="27"/>
          </w:rPr>
          <w:t>1.4.1 Authenticating users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_Toc18893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9</w:t>
        </w:r>
        <w:r w:rsidR="00726DD4">
          <w:rPr>
            <w:sz w:val="27"/>
            <w:szCs w:val="27"/>
          </w:rPr>
          <w:fldChar w:fldCharType="end"/>
        </w:r>
      </w:hyperlink>
    </w:p>
    <w:p w14:paraId="6187D447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2372" w:history="1">
        <w:r w:rsidR="00726DD4">
          <w:rPr>
            <w:sz w:val="27"/>
            <w:szCs w:val="27"/>
          </w:rPr>
          <w:t>1.4.2 Permissions and Authorization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_Toc12372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9</w:t>
        </w:r>
        <w:r w:rsidR="00726DD4">
          <w:rPr>
            <w:sz w:val="27"/>
            <w:szCs w:val="27"/>
          </w:rPr>
          <w:fldChar w:fldCharType="end"/>
        </w:r>
      </w:hyperlink>
    </w:p>
    <w:p w14:paraId="32E78FA5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9583" w:history="1">
        <w:r w:rsidR="00726DD4">
          <w:rPr>
            <w:sz w:val="27"/>
            <w:szCs w:val="27"/>
          </w:rPr>
          <w:t>1.4.3 Default permissions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_Toc19583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10</w:t>
        </w:r>
        <w:r w:rsidR="00726DD4">
          <w:rPr>
            <w:sz w:val="27"/>
            <w:szCs w:val="27"/>
          </w:rPr>
          <w:fldChar w:fldCharType="end"/>
        </w:r>
      </w:hyperlink>
    </w:p>
    <w:p w14:paraId="787E7D56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1616" w:history="1">
        <w:r w:rsidR="00726DD4">
          <w:rPr>
            <w:sz w:val="27"/>
            <w:szCs w:val="27"/>
          </w:rPr>
          <w:t>1.4.4 The LoginRequired mixin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_Toc21616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10</w:t>
        </w:r>
        <w:r w:rsidR="00726DD4">
          <w:rPr>
            <w:sz w:val="27"/>
            <w:szCs w:val="27"/>
          </w:rPr>
          <w:fldChar w:fldCharType="end"/>
        </w:r>
      </w:hyperlink>
    </w:p>
    <w:p w14:paraId="279B48A0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077" w:history="1">
        <w:r w:rsidR="00726DD4">
          <w:rPr>
            <w:sz w:val="27"/>
            <w:szCs w:val="27"/>
          </w:rPr>
          <w:t>1.4.5 Login, Logout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_Toc1077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11</w:t>
        </w:r>
        <w:r w:rsidR="00726DD4">
          <w:rPr>
            <w:sz w:val="27"/>
            <w:szCs w:val="27"/>
          </w:rPr>
          <w:fldChar w:fldCharType="end"/>
        </w:r>
      </w:hyperlink>
    </w:p>
    <w:p w14:paraId="0B3DE9AF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8251" w:history="1">
        <w:r w:rsidR="00726DD4">
          <w:rPr>
            <w:sz w:val="27"/>
            <w:szCs w:val="27"/>
          </w:rPr>
          <w:t>1.4.6 Django_pbkdf2_sha256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_Toc18251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12</w:t>
        </w:r>
        <w:r w:rsidR="00726DD4">
          <w:rPr>
            <w:sz w:val="27"/>
            <w:szCs w:val="27"/>
          </w:rPr>
          <w:fldChar w:fldCharType="end"/>
        </w:r>
      </w:hyperlink>
    </w:p>
    <w:p w14:paraId="613AA3F5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9269" w:history="1">
        <w:r w:rsidR="00726DD4">
          <w:rPr>
            <w:sz w:val="27"/>
            <w:szCs w:val="27"/>
          </w:rPr>
          <w:t>1.4.7 Render, Redirect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_Toc19269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13</w:t>
        </w:r>
        <w:r w:rsidR="00726DD4">
          <w:rPr>
            <w:sz w:val="27"/>
            <w:szCs w:val="27"/>
          </w:rPr>
          <w:fldChar w:fldCharType="end"/>
        </w:r>
      </w:hyperlink>
    </w:p>
    <w:p w14:paraId="21B0CF7D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9026" w:history="1">
        <w:r w:rsidR="00726DD4">
          <w:rPr>
            <w:sz w:val="27"/>
            <w:szCs w:val="27"/>
          </w:rPr>
          <w:t>1.4.8 Re, Datetime, json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_Toc19026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14</w:t>
        </w:r>
        <w:r w:rsidR="00726DD4">
          <w:rPr>
            <w:sz w:val="27"/>
            <w:szCs w:val="27"/>
          </w:rPr>
          <w:fldChar w:fldCharType="end"/>
        </w:r>
      </w:hyperlink>
    </w:p>
    <w:p w14:paraId="1714ADF4" w14:textId="77777777" w:rsidR="005C347D" w:rsidRDefault="00636A57">
      <w:pPr>
        <w:pStyle w:val="TOC1"/>
        <w:tabs>
          <w:tab w:val="right" w:leader="dot" w:pos="9360"/>
        </w:tabs>
        <w:rPr>
          <w:sz w:val="27"/>
          <w:szCs w:val="27"/>
        </w:rPr>
      </w:pPr>
      <w:hyperlink w:anchor="_Toc5168" w:history="1">
        <w:r w:rsidR="00726DD4">
          <w:rPr>
            <w:sz w:val="27"/>
            <w:szCs w:val="27"/>
          </w:rPr>
          <w:t>CHƯƠNG 3: THỰC NGHIỆM: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_Toc5168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15</w:t>
        </w:r>
        <w:r w:rsidR="00726DD4">
          <w:rPr>
            <w:sz w:val="27"/>
            <w:szCs w:val="27"/>
          </w:rPr>
          <w:fldChar w:fldCharType="end"/>
        </w:r>
      </w:hyperlink>
    </w:p>
    <w:p w14:paraId="0F621E52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27063" w:history="1">
        <w:r w:rsidR="00726DD4">
          <w:rPr>
            <w:sz w:val="27"/>
            <w:szCs w:val="27"/>
          </w:rPr>
          <w:t>1. Cây phân cấp chức năng: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_Toc27063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15</w:t>
        </w:r>
        <w:r w:rsidR="00726DD4">
          <w:rPr>
            <w:sz w:val="27"/>
            <w:szCs w:val="27"/>
          </w:rPr>
          <w:fldChar w:fldCharType="end"/>
        </w:r>
      </w:hyperlink>
    </w:p>
    <w:p w14:paraId="4231D780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30506" w:history="1">
        <w:r w:rsidR="00726DD4">
          <w:rPr>
            <w:sz w:val="27"/>
            <w:szCs w:val="27"/>
          </w:rPr>
          <w:t>2. Biểu đồ cơ sở dữ liệu của Quiz App: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_Toc30506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16</w:t>
        </w:r>
        <w:r w:rsidR="00726DD4">
          <w:rPr>
            <w:sz w:val="27"/>
            <w:szCs w:val="27"/>
          </w:rPr>
          <w:fldChar w:fldCharType="end"/>
        </w:r>
      </w:hyperlink>
    </w:p>
    <w:p w14:paraId="0D252DAF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28269" w:history="1">
        <w:r w:rsidR="00726DD4">
          <w:rPr>
            <w:sz w:val="27"/>
            <w:szCs w:val="27"/>
          </w:rPr>
          <w:t>3. Mô tả trang web: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_Toc28269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16</w:t>
        </w:r>
        <w:r w:rsidR="00726DD4">
          <w:rPr>
            <w:sz w:val="27"/>
            <w:szCs w:val="27"/>
          </w:rPr>
          <w:fldChar w:fldCharType="end"/>
        </w:r>
      </w:hyperlink>
    </w:p>
    <w:p w14:paraId="6656406E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3263" w:history="1">
        <w:r w:rsidR="00726DD4">
          <w:rPr>
            <w:sz w:val="27"/>
            <w:szCs w:val="27"/>
          </w:rPr>
          <w:t>3.1. Trang chủ, đăng nhập, đăng ký và thêm, chỉnh sửa thông tin tài khoản: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_Toc3263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16</w:t>
        </w:r>
        <w:r w:rsidR="00726DD4">
          <w:rPr>
            <w:sz w:val="27"/>
            <w:szCs w:val="27"/>
          </w:rPr>
          <w:fldChar w:fldCharType="end"/>
        </w:r>
      </w:hyperlink>
    </w:p>
    <w:p w14:paraId="15F29C19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5525" w:history="1">
        <w:r w:rsidR="00726DD4">
          <w:rPr>
            <w:sz w:val="27"/>
            <w:szCs w:val="27"/>
          </w:rPr>
          <w:t>3.1.1. Trang chủ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_Toc15525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16</w:t>
        </w:r>
        <w:r w:rsidR="00726DD4">
          <w:rPr>
            <w:sz w:val="27"/>
            <w:szCs w:val="27"/>
          </w:rPr>
          <w:fldChar w:fldCharType="end"/>
        </w:r>
      </w:hyperlink>
    </w:p>
    <w:p w14:paraId="175B2049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743" w:history="1">
        <w:r w:rsidR="00726DD4">
          <w:rPr>
            <w:sz w:val="27"/>
            <w:szCs w:val="27"/>
          </w:rPr>
          <w:t>3.1.2. Đăng nhập tài khoản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_Toc1743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20</w:t>
        </w:r>
        <w:r w:rsidR="00726DD4">
          <w:rPr>
            <w:sz w:val="27"/>
            <w:szCs w:val="27"/>
          </w:rPr>
          <w:fldChar w:fldCharType="end"/>
        </w:r>
      </w:hyperlink>
    </w:p>
    <w:p w14:paraId="1DF242A6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27500" w:history="1">
        <w:r w:rsidR="00726DD4">
          <w:rPr>
            <w:sz w:val="27"/>
            <w:szCs w:val="27"/>
          </w:rPr>
          <w:t>3.1.3. Đăng kí tài khoản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_Toc27500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20</w:t>
        </w:r>
        <w:r w:rsidR="00726DD4">
          <w:rPr>
            <w:sz w:val="27"/>
            <w:szCs w:val="27"/>
          </w:rPr>
          <w:fldChar w:fldCharType="end"/>
        </w:r>
      </w:hyperlink>
    </w:p>
    <w:p w14:paraId="71F3A1A2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6951" w:history="1">
        <w:r w:rsidR="00726DD4">
          <w:rPr>
            <w:sz w:val="27"/>
            <w:szCs w:val="27"/>
          </w:rPr>
          <w:t>3.1.4. Chỉnh sửa thông tin cá nhân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_Toc16951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21</w:t>
        </w:r>
        <w:r w:rsidR="00726DD4">
          <w:rPr>
            <w:sz w:val="27"/>
            <w:szCs w:val="27"/>
          </w:rPr>
          <w:fldChar w:fldCharType="end"/>
        </w:r>
      </w:hyperlink>
    </w:p>
    <w:p w14:paraId="2A8CC10F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1574" w:history="1">
        <w:r w:rsidR="00726DD4">
          <w:rPr>
            <w:sz w:val="27"/>
            <w:szCs w:val="27"/>
          </w:rPr>
          <w:t>3.2. Tạo và xem trước bài trắc nghiệm: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_Toc1574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23</w:t>
        </w:r>
        <w:r w:rsidR="00726DD4">
          <w:rPr>
            <w:sz w:val="27"/>
            <w:szCs w:val="27"/>
          </w:rPr>
          <w:fldChar w:fldCharType="end"/>
        </w:r>
      </w:hyperlink>
    </w:p>
    <w:p w14:paraId="74D72401" w14:textId="77777777" w:rsidR="005C347D" w:rsidRDefault="00636A57">
      <w:pPr>
        <w:pStyle w:val="TOC3"/>
        <w:tabs>
          <w:tab w:val="right" w:leader="dot" w:pos="9360"/>
        </w:tabs>
        <w:ind w:left="960"/>
        <w:rPr>
          <w:sz w:val="27"/>
          <w:szCs w:val="27"/>
        </w:rPr>
      </w:pPr>
      <w:hyperlink w:anchor="_Toc7895" w:history="1">
        <w:r w:rsidR="00726DD4">
          <w:rPr>
            <w:sz w:val="27"/>
            <w:szCs w:val="27"/>
          </w:rPr>
          <w:t>3.3. Thực hiện bài trắc nghiệm: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_Toc7895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30</w:t>
        </w:r>
        <w:r w:rsidR="00726DD4">
          <w:rPr>
            <w:sz w:val="27"/>
            <w:szCs w:val="27"/>
          </w:rPr>
          <w:fldChar w:fldCharType="end"/>
        </w:r>
      </w:hyperlink>
    </w:p>
    <w:p w14:paraId="7C8D261B" w14:textId="77777777" w:rsidR="005C347D" w:rsidRDefault="00636A57">
      <w:pPr>
        <w:pStyle w:val="TOC1"/>
        <w:tabs>
          <w:tab w:val="right" w:leader="dot" w:pos="9360"/>
        </w:tabs>
        <w:rPr>
          <w:sz w:val="27"/>
          <w:szCs w:val="27"/>
        </w:rPr>
      </w:pPr>
      <w:hyperlink w:anchor="_Toc12024" w:history="1">
        <w:r w:rsidR="00726DD4">
          <w:rPr>
            <w:sz w:val="27"/>
            <w:szCs w:val="27"/>
          </w:rPr>
          <w:t>CHƯƠNG 4: TÀI LIỆU THAM KHẢO: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_Toc12024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33</w:t>
        </w:r>
        <w:r w:rsidR="00726DD4">
          <w:rPr>
            <w:sz w:val="27"/>
            <w:szCs w:val="27"/>
          </w:rPr>
          <w:fldChar w:fldCharType="end"/>
        </w:r>
      </w:hyperlink>
    </w:p>
    <w:p w14:paraId="4DFBE1CE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6374" w:history="1">
        <w:r w:rsidR="00726DD4">
          <w:rPr>
            <w:sz w:val="27"/>
            <w:szCs w:val="27"/>
          </w:rPr>
          <w:t>1. Sách tham khảo: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_Toc6374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33</w:t>
        </w:r>
        <w:r w:rsidR="00726DD4">
          <w:rPr>
            <w:sz w:val="27"/>
            <w:szCs w:val="27"/>
          </w:rPr>
          <w:fldChar w:fldCharType="end"/>
        </w:r>
      </w:hyperlink>
    </w:p>
    <w:p w14:paraId="53126963" w14:textId="77777777" w:rsidR="005C347D" w:rsidRDefault="00636A57">
      <w:pPr>
        <w:pStyle w:val="TOC2"/>
        <w:tabs>
          <w:tab w:val="right" w:leader="dot" w:pos="9360"/>
        </w:tabs>
        <w:ind w:left="480"/>
        <w:rPr>
          <w:sz w:val="27"/>
          <w:szCs w:val="27"/>
        </w:rPr>
      </w:pPr>
      <w:hyperlink w:anchor="_Toc20828" w:history="1">
        <w:r w:rsidR="00726DD4">
          <w:rPr>
            <w:sz w:val="27"/>
            <w:szCs w:val="27"/>
          </w:rPr>
          <w:t>2. Link tham khảo:</w:t>
        </w:r>
        <w:r w:rsidR="00726DD4">
          <w:rPr>
            <w:sz w:val="27"/>
            <w:szCs w:val="27"/>
          </w:rPr>
          <w:tab/>
        </w:r>
        <w:r w:rsidR="00726DD4">
          <w:rPr>
            <w:sz w:val="27"/>
            <w:szCs w:val="27"/>
          </w:rPr>
          <w:fldChar w:fldCharType="begin"/>
        </w:r>
        <w:r w:rsidR="00726DD4">
          <w:rPr>
            <w:sz w:val="27"/>
            <w:szCs w:val="27"/>
          </w:rPr>
          <w:instrText xml:space="preserve"> PAGEREF _Toc20828 \h </w:instrText>
        </w:r>
        <w:r w:rsidR="00726DD4">
          <w:rPr>
            <w:sz w:val="27"/>
            <w:szCs w:val="27"/>
          </w:rPr>
        </w:r>
        <w:r w:rsidR="00726DD4">
          <w:rPr>
            <w:sz w:val="27"/>
            <w:szCs w:val="27"/>
          </w:rPr>
          <w:fldChar w:fldCharType="separate"/>
        </w:r>
        <w:r w:rsidR="00726DD4">
          <w:rPr>
            <w:sz w:val="27"/>
            <w:szCs w:val="27"/>
          </w:rPr>
          <w:t>33</w:t>
        </w:r>
        <w:r w:rsidR="00726DD4">
          <w:rPr>
            <w:sz w:val="27"/>
            <w:szCs w:val="27"/>
          </w:rPr>
          <w:fldChar w:fldCharType="end"/>
        </w:r>
      </w:hyperlink>
    </w:p>
    <w:p w14:paraId="0461D4BC" w14:textId="77777777" w:rsidR="005C347D" w:rsidRDefault="00726DD4">
      <w:pPr>
        <w:rPr>
          <w:sz w:val="27"/>
          <w:szCs w:val="27"/>
        </w:rPr>
      </w:pPr>
      <w:r>
        <w:rPr>
          <w:sz w:val="27"/>
          <w:szCs w:val="27"/>
        </w:rPr>
        <w:fldChar w:fldCharType="end"/>
      </w:r>
    </w:p>
    <w:p w14:paraId="382AD4A3" w14:textId="77777777" w:rsidR="005C347D" w:rsidRDefault="00726DD4" w:rsidP="007600CA">
      <w:pPr>
        <w:jc w:val="both"/>
      </w:pPr>
      <w:r>
        <w:lastRenderedPageBreak/>
        <w:br w:type="page"/>
      </w:r>
    </w:p>
    <w:p w14:paraId="5E2C4EB9" w14:textId="77777777" w:rsidR="005C347D" w:rsidRDefault="005C347D">
      <w:pPr>
        <w:sectPr w:rsidR="005C347D">
          <w:pgSz w:w="12240" w:h="15840"/>
          <w:pgMar w:top="1440" w:right="1440" w:bottom="1440" w:left="1440" w:header="720" w:footer="720" w:gutter="0"/>
          <w:pgBorders w:display="firstPage">
            <w:top w:val="single" w:sz="12" w:space="1" w:color="auto"/>
            <w:left w:val="single" w:sz="12" w:space="4" w:color="auto"/>
            <w:bottom w:val="single" w:sz="12" w:space="1" w:color="auto"/>
            <w:right w:val="single" w:sz="12" w:space="4" w:color="auto"/>
          </w:pgBorders>
          <w:pgNumType w:start="1"/>
          <w:cols w:space="720"/>
        </w:sectPr>
      </w:pPr>
    </w:p>
    <w:p w14:paraId="64D5036B" w14:textId="77777777" w:rsidR="005C347D" w:rsidRDefault="00726DD4">
      <w:pPr>
        <w:pStyle w:val="Heading1"/>
        <w:jc w:val="left"/>
      </w:pPr>
      <w:bookmarkStart w:id="0" w:name="_Toc16363"/>
      <w:r>
        <w:lastRenderedPageBreak/>
        <w:t>CHƯƠNG 1: GIỚI THIỆU ĐỀ TÀI:</w:t>
      </w:r>
      <w:bookmarkEnd w:id="0"/>
    </w:p>
    <w:p w14:paraId="5AF11582" w14:textId="77777777" w:rsidR="005C347D" w:rsidRDefault="00726DD4">
      <w:pPr>
        <w:pStyle w:val="Heading2"/>
        <w:numPr>
          <w:ilvl w:val="0"/>
          <w:numId w:val="1"/>
        </w:numPr>
        <w:jc w:val="left"/>
      </w:pPr>
      <w:bookmarkStart w:id="1" w:name="_Toc2788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>:</w:t>
      </w:r>
      <w:bookmarkEnd w:id="1"/>
    </w:p>
    <w:p w14:paraId="6DD2FCCF" w14:textId="77777777" w:rsidR="005C347D" w:rsidRDefault="00726DD4">
      <w:pPr>
        <w:numPr>
          <w:ilvl w:val="0"/>
          <w:numId w:val="2"/>
        </w:numPr>
        <w:ind w:left="0" w:firstLine="990"/>
        <w:jc w:val="both"/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chúng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ta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thấy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COVID-19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diễn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biến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phức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tạp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nay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web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trò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chơi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họp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trực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tuyến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càng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trở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phổ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biến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thiết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52397035" w14:textId="77777777" w:rsidR="005C347D" w:rsidRDefault="00726DD4">
      <w:pPr>
        <w:numPr>
          <w:ilvl w:val="0"/>
          <w:numId w:val="2"/>
        </w:numPr>
        <w:ind w:left="0" w:firstLine="990"/>
        <w:jc w:val="both"/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ra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1 website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vừa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trực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tuyến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vừa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trò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chơi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hội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họp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trực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tuyế</w:t>
      </w:r>
      <w:r>
        <w:rPr>
          <w:sz w:val="28"/>
          <w:szCs w:val="28"/>
        </w:rPr>
        <w:t>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00928763" w14:textId="77777777" w:rsidR="005C347D" w:rsidRDefault="00726DD4">
      <w:pPr>
        <w:numPr>
          <w:ilvl w:val="0"/>
          <w:numId w:val="2"/>
        </w:numPr>
        <w:ind w:left="0" w:firstLine="990"/>
        <w:jc w:val="both"/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Biết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Trang web “QUIZ APP”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chúng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em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xây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dựng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nền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tảng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backend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color w:val="000000"/>
          <w:sz w:val="28"/>
          <w:szCs w:val="28"/>
        </w:rPr>
        <w:t>Python</w:t>
      </w:r>
      <w:r>
        <w:rPr>
          <w:rFonts w:eastAsia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Module Django)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mọi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việc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hay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tổ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trò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chơi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điểm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trực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tuyế</w:t>
      </w:r>
      <w:r>
        <w:rPr>
          <w:sz w:val="28"/>
          <w:szCs w:val="28"/>
        </w:rPr>
        <w:t>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1060842F" w14:textId="77777777" w:rsidR="005C347D" w:rsidRDefault="00726DD4">
      <w:pPr>
        <w:pStyle w:val="Heading2"/>
        <w:numPr>
          <w:ilvl w:val="0"/>
          <w:numId w:val="1"/>
        </w:numPr>
        <w:jc w:val="left"/>
      </w:pPr>
      <w:bookmarkStart w:id="2" w:name="_Toc244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bookmarkEnd w:id="2"/>
    </w:p>
    <w:p w14:paraId="61BBC0C9" w14:textId="77777777" w:rsidR="005C347D" w:rsidRDefault="00726DD4">
      <w:pPr>
        <w:numPr>
          <w:ilvl w:val="0"/>
          <w:numId w:val="2"/>
        </w:numPr>
        <w:ind w:left="0" w:firstLine="990"/>
        <w:jc w:val="both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Trang web “QUIZ APP” bao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gồm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cơ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bản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đảm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việc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chỉnh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cụ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:</w:t>
      </w:r>
    </w:p>
    <w:p w14:paraId="7ADFCFD2" w14:textId="77777777" w:rsidR="005C347D" w:rsidRDefault="00726DD4">
      <w:pPr>
        <w:numPr>
          <w:ilvl w:val="0"/>
          <w:numId w:val="3"/>
        </w:numPr>
        <w:jc w:val="both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Cho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</w:p>
    <w:p w14:paraId="7734A9EA" w14:textId="77777777" w:rsidR="005C347D" w:rsidRDefault="00726DD4">
      <w:pPr>
        <w:numPr>
          <w:ilvl w:val="0"/>
          <w:numId w:val="3"/>
        </w:numPr>
        <w:jc w:val="both"/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trước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</w:p>
    <w:p w14:paraId="3A677550" w14:textId="77777777" w:rsidR="005C347D" w:rsidRDefault="00726DD4">
      <w:pPr>
        <w:numPr>
          <w:ilvl w:val="0"/>
          <w:numId w:val="3"/>
        </w:numPr>
        <w:jc w:val="both"/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điểm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lưu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dữ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</w:p>
    <w:p w14:paraId="2E0C48EB" w14:textId="77777777" w:rsidR="005C347D" w:rsidRDefault="00726DD4">
      <w:pPr>
        <w:numPr>
          <w:ilvl w:val="0"/>
          <w:numId w:val="3"/>
        </w:numPr>
        <w:jc w:val="both"/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ký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chỉnh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tạo</w:t>
      </w:r>
      <w:proofErr w:type="spellEnd"/>
    </w:p>
    <w:p w14:paraId="28562475" w14:textId="77777777" w:rsidR="005C347D" w:rsidRDefault="00726DD4">
      <w:pPr>
        <w:numPr>
          <w:ilvl w:val="0"/>
          <w:numId w:val="1"/>
        </w:numPr>
        <w:jc w:val="lef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Style w:val="Heading2Char"/>
        </w:rPr>
        <w:t xml:space="preserve">Link </w:t>
      </w:r>
      <w:proofErr w:type="spellStart"/>
      <w:r>
        <w:rPr>
          <w:rStyle w:val="Heading2Char"/>
        </w:rPr>
        <w:t>Github</w:t>
      </w:r>
      <w:proofErr w:type="spellEnd"/>
      <w:r>
        <w:rPr>
          <w:rStyle w:val="Heading2Char"/>
        </w:rPr>
        <w:t>: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</w:p>
    <w:p w14:paraId="0BC1621E" w14:textId="77777777" w:rsidR="005C347D" w:rsidRDefault="005C347D">
      <w:pPr>
        <w:ind w:left="720"/>
        <w:jc w:val="both"/>
        <w:rPr>
          <w:rFonts w:eastAsia="Times New Roman" w:cs="Times New Roman"/>
          <w:b/>
          <w:color w:val="000000"/>
          <w:sz w:val="28"/>
          <w:szCs w:val="28"/>
        </w:rPr>
      </w:pPr>
    </w:p>
    <w:p w14:paraId="14DDC290" w14:textId="77777777" w:rsidR="005C347D" w:rsidRDefault="00726DD4">
      <w:pPr>
        <w:pStyle w:val="Heading1"/>
        <w:jc w:val="left"/>
      </w:pPr>
      <w:bookmarkStart w:id="3" w:name="_Toc21993"/>
      <w:r>
        <w:lastRenderedPageBreak/>
        <w:t>CHƯƠNG 2: CƠ SỞ LÝ THUYẾT:</w:t>
      </w:r>
      <w:bookmarkEnd w:id="3"/>
    </w:p>
    <w:p w14:paraId="1A7DC17E" w14:textId="77777777" w:rsidR="005C347D" w:rsidRDefault="00726DD4">
      <w:pPr>
        <w:pStyle w:val="Heading2"/>
        <w:numPr>
          <w:ilvl w:val="0"/>
          <w:numId w:val="4"/>
        </w:numPr>
        <w:jc w:val="left"/>
      </w:pPr>
      <w:bookmarkStart w:id="4" w:name="_Toc8811"/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Django </w:t>
      </w:r>
      <w:proofErr w:type="spellStart"/>
      <w:r>
        <w:t>trong</w:t>
      </w:r>
      <w:proofErr w:type="spellEnd"/>
      <w:r>
        <w:t xml:space="preserve"> python:</w:t>
      </w:r>
      <w:bookmarkEnd w:id="4"/>
    </w:p>
    <w:p w14:paraId="6574B492" w14:textId="77777777" w:rsidR="005C347D" w:rsidRDefault="00726DD4">
      <w:pPr>
        <w:pStyle w:val="Heading3"/>
        <w:numPr>
          <w:ilvl w:val="1"/>
          <w:numId w:val="4"/>
        </w:numPr>
        <w:jc w:val="left"/>
      </w:pPr>
      <w:bookmarkStart w:id="5" w:name="_Toc7915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:</w:t>
      </w:r>
      <w:bookmarkEnd w:id="5"/>
    </w:p>
    <w:p w14:paraId="49402EEA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 - </w:t>
      </w:r>
      <w:r>
        <w:rPr>
          <w:sz w:val="28"/>
          <w:szCs w:val="28"/>
        </w:rPr>
        <w:t xml:space="preserve">Django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. Django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web.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ra, Django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</w:t>
      </w:r>
      <w:proofErr w:type="spellEnd"/>
      <w:r>
        <w:rPr>
          <w:sz w:val="28"/>
          <w:szCs w:val="28"/>
        </w:rPr>
        <w:t>.</w:t>
      </w:r>
    </w:p>
    <w:p w14:paraId="3E5493BC" w14:textId="77777777" w:rsidR="005C347D" w:rsidRDefault="00726DD4">
      <w:pPr>
        <w:pStyle w:val="Heading3"/>
        <w:numPr>
          <w:ilvl w:val="1"/>
          <w:numId w:val="4"/>
        </w:numPr>
        <w:jc w:val="left"/>
      </w:pPr>
      <w:bookmarkStart w:id="6" w:name="_Toc24391"/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Django:</w:t>
      </w:r>
      <w:bookmarkEnd w:id="6"/>
    </w:p>
    <w:p w14:paraId="4DB46D23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ngạc</w:t>
      </w:r>
      <w:proofErr w:type="spellEnd"/>
      <w:r>
        <w:rPr>
          <w:sz w:val="28"/>
          <w:szCs w:val="28"/>
        </w:rPr>
        <w:t xml:space="preserve">: Django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1DCBA964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: Django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dung,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web,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RSS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.</w:t>
      </w:r>
    </w:p>
    <w:p w14:paraId="292E145B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an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: Django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SQL injection, cross-site script,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cross-site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clickjacking.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Django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an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. </w:t>
      </w:r>
    </w:p>
    <w:p w14:paraId="67CFB548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rộng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Django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>.</w:t>
      </w:r>
    </w:p>
    <w:p w14:paraId="266A7D46" w14:textId="77777777" w:rsidR="005C347D" w:rsidRDefault="00726DD4">
      <w:pPr>
        <w:jc w:val="both"/>
        <w:rPr>
          <w:b/>
          <w:sz w:val="32"/>
          <w:szCs w:val="32"/>
        </w:rPr>
      </w:pPr>
      <w:r>
        <w:rPr>
          <w:sz w:val="28"/>
          <w:szCs w:val="28"/>
        </w:rPr>
        <w:t xml:space="preserve">- Linh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ty,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Django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khoa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>.</w:t>
      </w:r>
    </w:p>
    <w:p w14:paraId="5E54B268" w14:textId="77777777" w:rsidR="005C347D" w:rsidRDefault="00726DD4">
      <w:pPr>
        <w:pStyle w:val="Heading3"/>
        <w:numPr>
          <w:ilvl w:val="1"/>
          <w:numId w:val="4"/>
        </w:numPr>
        <w:jc w:val="left"/>
        <w:rPr>
          <w:szCs w:val="32"/>
        </w:rPr>
      </w:pPr>
      <w:bookmarkStart w:id="7" w:name="_Toc10443"/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Django</w:t>
      </w:r>
      <w:bookmarkEnd w:id="7"/>
    </w:p>
    <w:p w14:paraId="724D20A9" w14:textId="77777777" w:rsidR="005C347D" w:rsidRDefault="00726DD4">
      <w:pPr>
        <w:pStyle w:val="Heading3"/>
        <w:numPr>
          <w:ilvl w:val="2"/>
          <w:numId w:val="4"/>
        </w:numPr>
        <w:jc w:val="left"/>
      </w:pPr>
      <w:bookmarkStart w:id="8" w:name="_Toc2660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model:</w:t>
      </w:r>
      <w:bookmarkEnd w:id="8"/>
    </w:p>
    <w:p w14:paraId="13EAEE48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</w:t>
      </w:r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 xml:space="preserve">/models.py  </w:t>
      </w:r>
    </w:p>
    <w:p w14:paraId="36C3EF70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models:  </w:t>
      </w:r>
    </w:p>
    <w:p w14:paraId="15C566C5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from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django.db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import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</w:t>
      </w:r>
    </w:p>
    <w:p w14:paraId="51044731" w14:textId="77777777" w:rsidR="005C347D" w:rsidRDefault="00726D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class: </w:t>
      </w:r>
    </w:p>
    <w:p w14:paraId="2C2C0269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class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Quiz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proofErr w:type="gram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models.Model</w:t>
      </w:r>
      <w:proofErr w:type="spellEnd"/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user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ForeignKey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(User, 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on_delete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models.CASCADE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name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CharField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max_length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AE81FF"/>
          <w:sz w:val="19"/>
          <w:szCs w:val="19"/>
          <w:shd w:val="clear" w:color="auto" w:fill="272822"/>
        </w:rPr>
        <w:t>120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lastRenderedPageBreak/>
        <w:t xml:space="preserve">    topic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CharField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max_length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AE81FF"/>
          <w:sz w:val="19"/>
          <w:szCs w:val="19"/>
          <w:shd w:val="clear" w:color="auto" w:fill="272822"/>
        </w:rPr>
        <w:t>120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number_of_questions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IntegerField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time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IntegerField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help_text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"Duration of the quiz in minutes 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required_score_to_pass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IntegerField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help_text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"requires score is %"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difficulty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models.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CharField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max_length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AE81FF"/>
          <w:sz w:val="19"/>
          <w:szCs w:val="19"/>
          <w:shd w:val="clear" w:color="auto" w:fill="272822"/>
        </w:rPr>
        <w:t>6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choices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DIFF_CHOIES)</w:t>
      </w:r>
    </w:p>
    <w:p w14:paraId="2F65474B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+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class. </w:t>
      </w: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>: user, name, topic, …</w:t>
      </w:r>
    </w:p>
    <w:p w14:paraId="5B6CD738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: </w:t>
      </w:r>
    </w:p>
    <w:p w14:paraId="79896A6A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CharField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</w:p>
    <w:p w14:paraId="27C45401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IntegerField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1D768A1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: </w:t>
      </w:r>
    </w:p>
    <w:p w14:paraId="2FD5C028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ForeignKey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</w:p>
    <w:p w14:paraId="363985F0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on_delete</w:t>
      </w:r>
      <w:proofErr w:type="spellEnd"/>
      <w:r>
        <w:rPr>
          <w:sz w:val="28"/>
          <w:szCs w:val="28"/>
        </w:rPr>
        <w:t>=</w:t>
      </w:r>
      <w:proofErr w:type="spellStart"/>
      <w:proofErr w:type="gramStart"/>
      <w:r>
        <w:rPr>
          <w:sz w:val="28"/>
          <w:szCs w:val="28"/>
        </w:rPr>
        <w:t>models.CASCADE</w:t>
      </w:r>
      <w:proofErr w:type="spellEnd"/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</w:p>
    <w:p w14:paraId="57D425FF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max_length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</w:p>
    <w:p w14:paraId="00C2915D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help_text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</w:p>
    <w:p w14:paraId="434F5B93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Choices: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</w:p>
    <w:p w14:paraId="5678F87C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>:</w:t>
      </w:r>
    </w:p>
    <w:p w14:paraId="79E1896E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$ python manage.py </w:t>
      </w:r>
      <w:proofErr w:type="spellStart"/>
      <w:r>
        <w:rPr>
          <w:sz w:val="28"/>
          <w:szCs w:val="28"/>
        </w:rPr>
        <w:t>makemigrations</w:t>
      </w:r>
      <w:proofErr w:type="spellEnd"/>
    </w:p>
    <w:p w14:paraId="5C623FBD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$ python manage.py migrate</w:t>
      </w:r>
    </w:p>
    <w:p w14:paraId="40341C63" w14:textId="77777777" w:rsidR="005C347D" w:rsidRDefault="005C347D">
      <w:pPr>
        <w:jc w:val="both"/>
        <w:rPr>
          <w:sz w:val="28"/>
          <w:szCs w:val="28"/>
        </w:rPr>
      </w:pPr>
    </w:p>
    <w:p w14:paraId="2A31DCEE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makemigrations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. migrate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>.</w:t>
      </w:r>
    </w:p>
    <w:p w14:paraId="55F55D91" w14:textId="77777777" w:rsidR="005C347D" w:rsidRDefault="005C347D">
      <w:pPr>
        <w:jc w:val="both"/>
        <w:rPr>
          <w:b/>
          <w:sz w:val="32"/>
          <w:szCs w:val="32"/>
        </w:rPr>
      </w:pPr>
    </w:p>
    <w:p w14:paraId="41136BFA" w14:textId="77777777" w:rsidR="005C347D" w:rsidRDefault="005C347D">
      <w:pPr>
        <w:jc w:val="both"/>
        <w:rPr>
          <w:b/>
          <w:sz w:val="32"/>
          <w:szCs w:val="32"/>
        </w:rPr>
      </w:pPr>
    </w:p>
    <w:p w14:paraId="212229AB" w14:textId="77777777" w:rsidR="005C347D" w:rsidRDefault="00726DD4">
      <w:pPr>
        <w:pStyle w:val="Heading3"/>
        <w:numPr>
          <w:ilvl w:val="2"/>
          <w:numId w:val="4"/>
        </w:numPr>
        <w:jc w:val="left"/>
      </w:pPr>
      <w:bookmarkStart w:id="9" w:name="_Toc25930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9"/>
    </w:p>
    <w:p w14:paraId="36A5426A" w14:textId="77777777" w:rsidR="005C347D" w:rsidRDefault="00726D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-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</w:t>
      </w:r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>/settings.py</w:t>
      </w:r>
    </w:p>
    <w:p w14:paraId="7CF1A64F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color w:val="75715E"/>
          <w:sz w:val="19"/>
          <w:szCs w:val="19"/>
          <w:shd w:val="clear" w:color="auto" w:fill="272822"/>
        </w:rPr>
        <w:t># Application definition</w:t>
      </w:r>
      <w:r>
        <w:rPr>
          <w:rFonts w:ascii="monospace" w:eastAsia="monospace" w:hAnsi="monospace" w:cs="monospace"/>
          <w:color w:val="75715E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75715E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INSTALLED_APPS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[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proofErr w:type="gram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</w:t>
      </w:r>
      <w:proofErr w:type="gram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.admin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django.contrib.auth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django.contrib.contenttypes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django.contrib.sessions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django.contrib.messages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lastRenderedPageBreak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django.contrib.staticfiles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'questions'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'results'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]</w:t>
      </w:r>
    </w:p>
    <w:p w14:paraId="5D8621AE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INSTALLED_APPS,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phẩy</w:t>
      </w:r>
      <w:proofErr w:type="spellEnd"/>
    </w:p>
    <w:p w14:paraId="7DC6E926" w14:textId="77777777" w:rsidR="005C347D" w:rsidRDefault="00726DD4">
      <w:pPr>
        <w:pStyle w:val="Heading3"/>
        <w:numPr>
          <w:ilvl w:val="2"/>
          <w:numId w:val="4"/>
        </w:numPr>
        <w:jc w:val="left"/>
      </w:pPr>
      <w:bookmarkStart w:id="10" w:name="_Toc21481"/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model</w:t>
      </w:r>
      <w:bookmarkEnd w:id="10"/>
    </w:p>
    <w:p w14:paraId="52EB47F2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>-</w:t>
      </w:r>
      <w:r>
        <w:rPr>
          <w:sz w:val="28"/>
          <w:szCs w:val="28"/>
        </w:rPr>
        <w:t xml:space="preserve">Khi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, Django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>:</w:t>
      </w:r>
    </w:p>
    <w:p w14:paraId="2733F38B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trong</w:t>
      </w:r>
      <w:proofErr w:type="spellEnd"/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>/admin.py</w:t>
      </w:r>
    </w:p>
    <w:p w14:paraId="0F12F32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models</w:t>
      </w:r>
    </w:p>
    <w:p w14:paraId="650759A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</w:rPr>
        <w:t>admin.site</w:t>
      </w:r>
      <w:proofErr w:type="gramEnd"/>
      <w:r>
        <w:rPr>
          <w:sz w:val="28"/>
          <w:szCs w:val="28"/>
        </w:rPr>
        <w:t>.register</w:t>
      </w:r>
      <w:proofErr w:type="spellEnd"/>
      <w:r>
        <w:rPr>
          <w:sz w:val="28"/>
          <w:szCs w:val="28"/>
        </w:rPr>
        <w:t>()</w:t>
      </w:r>
    </w:p>
    <w:p w14:paraId="6607AC91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from </w:t>
      </w:r>
      <w:proofErr w:type="spellStart"/>
      <w:proofErr w:type="gram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django.contrib</w:t>
      </w:r>
      <w:proofErr w:type="spellEnd"/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import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admin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from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.models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import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75715E"/>
          <w:sz w:val="19"/>
          <w:szCs w:val="19"/>
          <w:shd w:val="clear" w:color="auto" w:fill="272822"/>
        </w:rPr>
        <w:t># Register your models here.</w:t>
      </w:r>
      <w:r>
        <w:rPr>
          <w:rFonts w:ascii="monospace" w:eastAsia="monospace" w:hAnsi="monospace" w:cs="monospace"/>
          <w:color w:val="75715E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75715E"/>
          <w:sz w:val="19"/>
          <w:szCs w:val="19"/>
          <w:shd w:val="clear" w:color="auto" w:fill="272822"/>
        </w:rPr>
        <w:br/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admin.site.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register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(Quiz)</w:t>
      </w:r>
    </w:p>
    <w:p w14:paraId="4F742066" w14:textId="77777777" w:rsidR="005C347D" w:rsidRDefault="005C347D">
      <w:pPr>
        <w:jc w:val="both"/>
        <w:rPr>
          <w:b/>
          <w:sz w:val="32"/>
          <w:szCs w:val="32"/>
        </w:rPr>
      </w:pPr>
    </w:p>
    <w:p w14:paraId="350BCE35" w14:textId="77777777" w:rsidR="005C347D" w:rsidRDefault="005C347D">
      <w:pPr>
        <w:jc w:val="both"/>
        <w:rPr>
          <w:b/>
          <w:sz w:val="32"/>
          <w:szCs w:val="32"/>
        </w:rPr>
      </w:pPr>
    </w:p>
    <w:p w14:paraId="20F2A956" w14:textId="77777777" w:rsidR="005C347D" w:rsidRDefault="00726DD4">
      <w:pPr>
        <w:pStyle w:val="Heading3"/>
        <w:numPr>
          <w:ilvl w:val="2"/>
          <w:numId w:val="4"/>
        </w:numPr>
        <w:jc w:val="left"/>
      </w:pPr>
      <w:bookmarkStart w:id="11" w:name="_Toc2020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URLs:</w:t>
      </w:r>
      <w:bookmarkEnd w:id="11"/>
    </w:p>
    <w:p w14:paraId="1857192B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python. </w:t>
      </w:r>
    </w:p>
    <w:p w14:paraId="606D40B0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path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</w:t>
      </w:r>
    </w:p>
    <w:p w14:paraId="5A57975F" w14:textId="77777777" w:rsidR="005C347D" w:rsidRDefault="00726DD4">
      <w:pPr>
        <w:jc w:val="both"/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from </w:t>
      </w:r>
      <w:proofErr w:type="spellStart"/>
      <w:proofErr w:type="gram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django.urls</w:t>
      </w:r>
      <w:proofErr w:type="spellEnd"/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import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from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.views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import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quiz_data_view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viewHome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delete_quiz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 \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ViewSerch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viewDoTest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AddTest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ChangeQuiz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viewTest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tryTest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saveResult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exportFile</w:t>
      </w:r>
      <w:proofErr w:type="spellEnd"/>
    </w:p>
    <w:p w14:paraId="6D5705E1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: app=’Ten app’</w:t>
      </w:r>
    </w:p>
    <w:p w14:paraId="3E8977EF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app_name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</w:p>
    <w:p w14:paraId="3ACAD495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urlpatterns</w:t>
      </w:r>
      <w:proofErr w:type="spellEnd"/>
      <w:proofErr w:type="gramEnd"/>
      <w:r>
        <w:rPr>
          <w:sz w:val="28"/>
          <w:szCs w:val="28"/>
        </w:rPr>
        <w:t xml:space="preserve"> =[],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</w:t>
      </w:r>
    </w:p>
    <w:p w14:paraId="124A19EB" w14:textId="77777777" w:rsidR="005C347D" w:rsidRDefault="00726DD4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path(</w:t>
      </w:r>
      <w:proofErr w:type="gramEnd"/>
      <w:r>
        <w:rPr>
          <w:sz w:val="28"/>
          <w:szCs w:val="28"/>
        </w:rPr>
        <w:t>‘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’,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class,name</w:t>
      </w:r>
      <w:proofErr w:type="spellEnd"/>
      <w:r>
        <w:rPr>
          <w:sz w:val="28"/>
          <w:szCs w:val="28"/>
        </w:rPr>
        <w:t>= ‘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>’)</w:t>
      </w:r>
    </w:p>
    <w:p w14:paraId="3FD11248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lastRenderedPageBreak/>
        <w:t>urlpatterns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[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viewHome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'home'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delete_quiz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/&lt;pk&gt;/'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delete_quiz,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delete_quiz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quiz_data_view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/&lt;pk&gt;/'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quiz_data_view,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quiz_data_view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'add_test'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AddTest.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as_view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(),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add_test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view_search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ViewSerch.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as_view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(),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view_search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make_test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viewDoTest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make_test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save_result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saveResult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save_result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change_quiz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/&lt;pk&gt;/'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ChangeQuiz.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as_view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(),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change_quiz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view_test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/&lt;pk&gt;/'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viewTest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view_test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try_test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tryTest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try_test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path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export_file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/&lt;pk&gt;/'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exportFile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export_file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]</w:t>
      </w:r>
    </w:p>
    <w:p w14:paraId="52B719B0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-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Python (“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”).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nắm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"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URL. Khi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, Django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. (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, Django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404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.)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>.</w:t>
      </w:r>
    </w:p>
    <w:p w14:paraId="5561645B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Khi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khớp</w:t>
      </w:r>
      <w:proofErr w:type="spellEnd"/>
      <w:r>
        <w:rPr>
          <w:sz w:val="28"/>
          <w:szCs w:val="28"/>
        </w:rPr>
        <w:t xml:space="preserve">, Django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Python.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>.</w:t>
      </w:r>
    </w:p>
    <w:p w14:paraId="1453D4B9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URL ‘/</w:t>
      </w:r>
      <w:proofErr w:type="spellStart"/>
      <w:r>
        <w:rPr>
          <w:sz w:val="28"/>
          <w:szCs w:val="28"/>
        </w:rPr>
        <w:t>delete_quiz</w:t>
      </w:r>
      <w:proofErr w:type="spellEnd"/>
      <w:r>
        <w:rPr>
          <w:sz w:val="28"/>
          <w:szCs w:val="28"/>
        </w:rPr>
        <w:t xml:space="preserve">/1/’, Django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quizes.views</w:t>
      </w:r>
      <w:proofErr w:type="gramEnd"/>
      <w:r>
        <w:rPr>
          <w:sz w:val="28"/>
          <w:szCs w:val="28"/>
        </w:rPr>
        <w:t>.delete_quiz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request,pk</w:t>
      </w:r>
      <w:proofErr w:type="spellEnd"/>
      <w:r>
        <w:rPr>
          <w:sz w:val="28"/>
          <w:szCs w:val="28"/>
        </w:rPr>
        <w:t>=1)</w:t>
      </w:r>
    </w:p>
    <w:p w14:paraId="6F1472A1" w14:textId="77777777" w:rsidR="005C347D" w:rsidRDefault="00726DD4">
      <w:pPr>
        <w:numPr>
          <w:ilvl w:val="2"/>
          <w:numId w:val="4"/>
        </w:numPr>
        <w:jc w:val="left"/>
        <w:rPr>
          <w:b/>
          <w:sz w:val="32"/>
          <w:szCs w:val="32"/>
        </w:rPr>
      </w:pPr>
      <w:proofErr w:type="spellStart"/>
      <w:r>
        <w:rPr>
          <w:rStyle w:val="Heading3Char"/>
        </w:rPr>
        <w:t>Tạo</w:t>
      </w:r>
      <w:proofErr w:type="spellEnd"/>
      <w:r>
        <w:rPr>
          <w:rStyle w:val="Heading3Char"/>
        </w:rPr>
        <w:t xml:space="preserve"> views:</w:t>
      </w:r>
      <w:r>
        <w:rPr>
          <w:b/>
          <w:sz w:val="32"/>
          <w:szCs w:val="32"/>
        </w:rPr>
        <w:t xml:space="preserve"> </w:t>
      </w:r>
    </w:p>
    <w:p w14:paraId="7E7E77E1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>-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HttpResponse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nêu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Http404.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>.</w:t>
      </w:r>
    </w:p>
    <w:p w14:paraId="54C9FA6F" w14:textId="77777777" w:rsidR="005C347D" w:rsidRDefault="005C347D">
      <w:pPr>
        <w:jc w:val="both"/>
        <w:rPr>
          <w:sz w:val="28"/>
          <w:szCs w:val="28"/>
        </w:rPr>
      </w:pPr>
    </w:p>
    <w:p w14:paraId="63994C5D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. </w:t>
      </w:r>
    </w:p>
    <w:p w14:paraId="0B137609" w14:textId="77777777" w:rsidR="005C347D" w:rsidRDefault="00726DD4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>: ..</w:t>
      </w:r>
      <w:proofErr w:type="gramEnd"/>
      <w:r>
        <w:rPr>
          <w:sz w:val="28"/>
          <w:szCs w:val="28"/>
        </w:rPr>
        <w:t>/views.py</w:t>
      </w:r>
    </w:p>
    <w:p w14:paraId="04A4007A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from </w:t>
      </w:r>
      <w:proofErr w:type="spellStart"/>
      <w:proofErr w:type="gram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django.shortcuts</w:t>
      </w:r>
      <w:proofErr w:type="spellEnd"/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import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render</w:t>
      </w:r>
    </w:p>
    <w:p w14:paraId="22B30D8E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viewHome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global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option_sort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lastRenderedPageBreak/>
        <w:t xml:space="preserve">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option_sort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'Test Name-ASC'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'name'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'Test Name-DESC'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'-name'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'Author-ASC'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'Author-DESC'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'-user'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quiz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proofErr w:type="gram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Quiz.objects.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all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).</w:t>
      </w:r>
      <w:proofErr w:type="spellStart"/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order_by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option_sort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[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'Test Name-ASC'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])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/home.html'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'object_list'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sort_by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'Test Name-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ASC'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'request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 xml:space="preserve">request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</w:p>
    <w:p w14:paraId="4A1BD421" w14:textId="77777777" w:rsidR="005C347D" w:rsidRDefault="005C347D">
      <w:pPr>
        <w:jc w:val="both"/>
        <w:rPr>
          <w:b/>
          <w:sz w:val="32"/>
          <w:szCs w:val="32"/>
        </w:rPr>
      </w:pPr>
    </w:p>
    <w:p w14:paraId="28A5E422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rendender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>:</w:t>
      </w:r>
    </w:p>
    <w:p w14:paraId="7F2DC6A3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+ request: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1A2A56B3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+ ‘</w:t>
      </w:r>
      <w:proofErr w:type="spellStart"/>
      <w:r>
        <w:rPr>
          <w:sz w:val="28"/>
          <w:szCs w:val="28"/>
        </w:rPr>
        <w:t>quizes</w:t>
      </w:r>
      <w:proofErr w:type="spellEnd"/>
      <w:r>
        <w:rPr>
          <w:sz w:val="28"/>
          <w:szCs w:val="28"/>
        </w:rPr>
        <w:t xml:space="preserve">/home.html’: templates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</w:p>
    <w:p w14:paraId="654CD1B0" w14:textId="77777777" w:rsidR="005C347D" w:rsidRDefault="00726DD4">
      <w:pPr>
        <w:jc w:val="both"/>
        <w:rPr>
          <w:b/>
          <w:sz w:val="32"/>
          <w:szCs w:val="32"/>
        </w:rPr>
      </w:pPr>
      <w:r>
        <w:rPr>
          <w:sz w:val="28"/>
          <w:szCs w:val="28"/>
        </w:rPr>
        <w:t>+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{</w:t>
      </w:r>
      <w:r>
        <w:rPr>
          <w:rFonts w:ascii="monospace" w:eastAsia="monospace" w:hAnsi="monospace" w:cs="monospace"/>
          <w:color w:val="F8F8F2"/>
          <w:sz w:val="19"/>
          <w:szCs w:val="19"/>
        </w:rPr>
        <w:t>{</w:t>
      </w:r>
      <w:r>
        <w:rPr>
          <w:rFonts w:eastAsia="Times New Roman" w:cs="Times New Roman"/>
          <w:color w:val="000000"/>
          <w:sz w:val="28"/>
          <w:szCs w:val="28"/>
        </w:rPr>
        <w:t>'object_list</w:t>
      </w:r>
      <w:proofErr w:type="gramStart"/>
      <w:r>
        <w:rPr>
          <w:rFonts w:eastAsia="Times New Roman" w:cs="Times New Roman"/>
          <w:color w:val="000000"/>
          <w:sz w:val="28"/>
          <w:szCs w:val="28"/>
        </w:rPr>
        <w:t>':quiz</w:t>
      </w:r>
      <w:proofErr w:type="gramEnd"/>
      <w:r>
        <w:rPr>
          <w:rFonts w:eastAsia="Times New Roman" w:cs="Times New Roman"/>
          <w:color w:val="000000"/>
          <w:sz w:val="28"/>
          <w:szCs w:val="28"/>
        </w:rPr>
        <w:t>,'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sort_by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': 'Test Name-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ASC','request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': </w:t>
      </w:r>
      <w:r>
        <w:rPr>
          <w:rFonts w:eastAsia="Times New Roman" w:cs="Times New Roman"/>
          <w:i/>
          <w:color w:val="000000"/>
          <w:sz w:val="28"/>
          <w:szCs w:val="28"/>
        </w:rPr>
        <w:t>request</w:t>
      </w:r>
      <w:r>
        <w:rPr>
          <w:i/>
          <w:color w:val="000000"/>
          <w:sz w:val="28"/>
          <w:szCs w:val="28"/>
        </w:rPr>
        <w:t xml:space="preserve">  }</w:t>
      </w:r>
      <w:r>
        <w:rPr>
          <w:rFonts w:eastAsia="Times New Roman" w:cs="Times New Roman"/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: context</w:t>
      </w:r>
    </w:p>
    <w:p w14:paraId="4F1543C6" w14:textId="77777777" w:rsidR="005C347D" w:rsidRDefault="00726DD4">
      <w:pPr>
        <w:pStyle w:val="Heading3"/>
        <w:numPr>
          <w:ilvl w:val="2"/>
          <w:numId w:val="4"/>
        </w:numPr>
        <w:jc w:val="left"/>
      </w:pPr>
      <w:bookmarkStart w:id="12" w:name="_Toc2244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templates:</w:t>
      </w:r>
      <w:bookmarkEnd w:id="12"/>
    </w:p>
    <w:p w14:paraId="7DD5DFE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Django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Django,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DIRS.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>, v.v.</w:t>
      </w:r>
    </w:p>
    <w:p w14:paraId="10FBFDCF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templates </w:t>
      </w:r>
      <w:proofErr w:type="spellStart"/>
      <w:r>
        <w:rPr>
          <w:sz w:val="28"/>
          <w:szCs w:val="28"/>
        </w:rPr>
        <w:t>trong</w:t>
      </w:r>
      <w:proofErr w:type="spellEnd"/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>/settings.py</w:t>
      </w:r>
    </w:p>
    <w:p w14:paraId="2E44B3F5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TEMPLATES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[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{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'BACKEND'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django.template.backends.django.DjangoTemplates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'DIRS'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[</w:t>
      </w:r>
      <w:r>
        <w:rPr>
          <w:rFonts w:ascii="monospace" w:eastAsia="monospace" w:hAnsi="monospace" w:cs="monospace"/>
          <w:color w:val="75715E"/>
          <w:sz w:val="19"/>
          <w:szCs w:val="19"/>
          <w:shd w:val="clear" w:color="auto" w:fill="272822"/>
        </w:rPr>
        <w:br/>
        <w:t xml:space="preserve">                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BASE_DIR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/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'template'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 BASE_DIR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/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/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'template'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 BASE_DIR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/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'questions'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/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'template'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 BASE_DIR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/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'results'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/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'template'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 ],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'APP_DIRS'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True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'OPTIONS'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{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context_processors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[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django.template.context_processors.debug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django.template.context_processors.request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django.contrib.auth.context_processors.auth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django.contrib.messages.context_processors.messages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],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},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},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]</w:t>
      </w:r>
    </w:p>
    <w:p w14:paraId="1CB89BF7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lastRenderedPageBreak/>
        <w:t xml:space="preserve">-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templates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TEMPLATES[‘DIRS’],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phẩy</w:t>
      </w:r>
      <w:proofErr w:type="spellEnd"/>
    </w:p>
    <w:p w14:paraId="71442406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template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html:</w:t>
      </w:r>
    </w:p>
    <w:p w14:paraId="5E26FD74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{% extends "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/base.html"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{% load static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{% block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img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link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rel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="icon"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href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="{% static '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/logo.png' %}"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type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="image/x-icon"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link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rel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="shortcut icon"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href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="{% static '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/logo.png' %}"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type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="image/x-icon"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{%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endblock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img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{% block style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link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rel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="stylesheet"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href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="{% static '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/style.css' %}?{% now 'U' %}"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type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="text/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css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media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="screen"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link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rel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="stylesheet"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href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="{% static '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quizes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/admin.css' %}?{% now 'U' %}"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type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="text/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css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media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="screen"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script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var questions = 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data_test|safe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var time = 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quize.time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script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{%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endblock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style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{% block title %}VIEW ANSWER {%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endblock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title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{% block username %}{{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request.user.username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}}{%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endblock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username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>{% block content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div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quizContainerSmall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 container-fluid well well-lg"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div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id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="quiz1"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="text-center"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h3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 Test's name:&lt;/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h3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h4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="number-question"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span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&gt;Total Question: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span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&lt;</w:t>
      </w:r>
      <w:proofErr w:type="spellStart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br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/&gt;&lt;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span 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style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="font-size:25px;"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&gt; 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quize.number_of_questions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 q.&lt;/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span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h4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h4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="count-time"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span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id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iTimeShow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&gt;Time Remaining: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span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&lt;</w:t>
      </w:r>
      <w:proofErr w:type="spellStart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br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/&gt;&lt;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span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id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='timer'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style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="font-size:25px;"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&gt;{{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quize.time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 min&lt;/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span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h4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h2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 {{ quize.name }}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h2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div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div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lastRenderedPageBreak/>
        <w:t xml:space="preserve">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div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quizContainer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 container-fluid well well-lg"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{% for q in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quize.get_questions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div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="question"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&gt;{{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q.text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div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{% for a in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q.get_answers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{% if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a.correct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== True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ul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choiceList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li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style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="border:2px solid green;margin-top:10px;"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input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disabled type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="radio"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="radio-inline"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checked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="checked"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dynradio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"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&gt; 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a.text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li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ul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{%  else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ul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choiceList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li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  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input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disabled type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="radio"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="radio-inline" 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name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dynradio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"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/&gt;{{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a.text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}}&lt;/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li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ul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    {% endif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  {%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endfor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{%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endfor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div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a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href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="{% 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url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 xml:space="preserve"> '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quizes:home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' %}"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&gt;&lt;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button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class</w:t>
      </w:r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submitBtn</w:t>
      </w:r>
      <w:proofErr w:type="spellEnd"/>
      <w:r>
        <w:rPr>
          <w:rFonts w:ascii="monospace" w:eastAsia="monospace" w:hAnsi="monospace" w:cs="monospace"/>
          <w:b/>
          <w:color w:val="E6DB74"/>
          <w:sz w:val="19"/>
          <w:szCs w:val="19"/>
          <w:shd w:val="clear" w:color="auto" w:fill="272822"/>
        </w:rPr>
        <w:t>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&gt;Close&lt;/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button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&gt;&lt;/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a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&gt;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{%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endblock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content %}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</w:p>
    <w:p w14:paraId="18D62DF9" w14:textId="77777777" w:rsidR="005C347D" w:rsidRDefault="005C347D">
      <w:pPr>
        <w:jc w:val="both"/>
        <w:rPr>
          <w:b/>
          <w:sz w:val="32"/>
          <w:szCs w:val="32"/>
        </w:rPr>
      </w:pPr>
    </w:p>
    <w:p w14:paraId="6BAE7356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quanh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kép</w:t>
      </w:r>
      <w:proofErr w:type="spellEnd"/>
      <w:r>
        <w:rPr>
          <w:sz w:val="28"/>
          <w:szCs w:val="28"/>
        </w:rPr>
        <w:t>. {{</w:t>
      </w:r>
      <w:proofErr w:type="spellStart"/>
      <w:proofErr w:type="gramStart"/>
      <w:r>
        <w:rPr>
          <w:sz w:val="28"/>
          <w:szCs w:val="28"/>
        </w:rPr>
        <w:t>quize.number</w:t>
      </w:r>
      <w:proofErr w:type="gramEnd"/>
      <w:r>
        <w:rPr>
          <w:sz w:val="28"/>
          <w:szCs w:val="28"/>
        </w:rPr>
        <w:t>_of_questions</w:t>
      </w:r>
      <w:proofErr w:type="spellEnd"/>
      <w:r>
        <w:rPr>
          <w:sz w:val="28"/>
          <w:szCs w:val="28"/>
        </w:rPr>
        <w:t xml:space="preserve">}}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."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ra,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>.</w:t>
      </w:r>
    </w:p>
    <w:p w14:paraId="1E8B87D4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Django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".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gì</w:t>
      </w:r>
      <w:proofErr w:type="spellEnd"/>
      <w:r>
        <w:rPr>
          <w:sz w:val="28"/>
          <w:szCs w:val="28"/>
        </w:rPr>
        <w:t xml:space="preserve"> {% extends "</w:t>
      </w:r>
      <w:proofErr w:type="spellStart"/>
      <w:r>
        <w:rPr>
          <w:sz w:val="28"/>
          <w:szCs w:val="28"/>
        </w:rPr>
        <w:t>quizes</w:t>
      </w:r>
      <w:proofErr w:type="spellEnd"/>
      <w:r>
        <w:rPr>
          <w:sz w:val="28"/>
          <w:szCs w:val="28"/>
        </w:rPr>
        <w:t xml:space="preserve">/base.html"%}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>‘ base</w:t>
      </w:r>
      <w:proofErr w:type="gramEnd"/>
      <w:r>
        <w:rPr>
          <w:sz w:val="28"/>
          <w:szCs w:val="28"/>
        </w:rPr>
        <w:t xml:space="preserve"> ’,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”.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69E6A4E8" w14:textId="77777777" w:rsidR="005C347D" w:rsidRDefault="005C347D">
      <w:pPr>
        <w:jc w:val="both"/>
        <w:rPr>
          <w:b/>
          <w:sz w:val="32"/>
          <w:szCs w:val="32"/>
        </w:rPr>
      </w:pPr>
    </w:p>
    <w:p w14:paraId="505150C4" w14:textId="77777777" w:rsidR="005C347D" w:rsidRDefault="00726DD4">
      <w:pPr>
        <w:pStyle w:val="Heading3"/>
        <w:numPr>
          <w:ilvl w:val="1"/>
          <w:numId w:val="4"/>
        </w:numPr>
        <w:jc w:val="left"/>
      </w:pPr>
      <w:bookmarkStart w:id="13" w:name="_Toc9389"/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django</w:t>
      </w:r>
      <w:proofErr w:type="spellEnd"/>
      <w:r>
        <w:t>:</w:t>
      </w:r>
      <w:bookmarkEnd w:id="13"/>
    </w:p>
    <w:p w14:paraId="5A944C0A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bookmarkStart w:id="14" w:name="_Toc18893"/>
      <w:r>
        <w:t>Authenticating users</w:t>
      </w:r>
      <w:bookmarkEnd w:id="14"/>
    </w:p>
    <w:p w14:paraId="0635F780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authenticate ()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PermissionDenied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None</w:t>
      </w:r>
    </w:p>
    <w:p w14:paraId="5F649123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: </w:t>
      </w:r>
    </w:p>
    <w:p w14:paraId="3020C8ED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class </w:t>
      </w:r>
      <w:proofErr w:type="spellStart"/>
      <w:proofErr w:type="gram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LoginClass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get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/login.html'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post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'username'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password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'password'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my_user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authenticate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username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username,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password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if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my_user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is None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/login.html'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'Login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 failed! Username does not exist or password is wrong'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login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proofErr w:type="gram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,my</w:t>
      </w:r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redirect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"/"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</w:p>
    <w:p w14:paraId="74C9046F" w14:textId="77777777" w:rsidR="005C347D" w:rsidRDefault="005C347D"/>
    <w:p w14:paraId="5EBC1C72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bookmarkStart w:id="15" w:name="_Toc12372"/>
      <w:r>
        <w:rPr>
          <w:rStyle w:val="Heading3Char"/>
          <w:b/>
        </w:rPr>
        <w:t>Permissions and Authorization</w:t>
      </w:r>
      <w:bookmarkEnd w:id="15"/>
    </w:p>
    <w:p w14:paraId="719C20A5" w14:textId="77777777" w:rsidR="005C347D" w:rsidRDefault="00726DD4">
      <w:pPr>
        <w:jc w:val="both"/>
        <w:rPr>
          <w:sz w:val="28"/>
          <w:szCs w:val="28"/>
        </w:rPr>
      </w:pPr>
      <w:r>
        <w:rPr>
          <w:b/>
          <w:sz w:val="36"/>
          <w:szCs w:val="36"/>
        </w:rPr>
        <w:t>-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0D9D54F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67D1B82F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7393DA35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"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</w:p>
    <w:p w14:paraId="0A271C1E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has_view_permission</w:t>
      </w:r>
      <w:proofErr w:type="spellEnd"/>
      <w:r>
        <w:rPr>
          <w:sz w:val="28"/>
          <w:szCs w:val="28"/>
        </w:rPr>
        <w:t xml:space="preserve"> (), </w:t>
      </w:r>
      <w:proofErr w:type="spellStart"/>
      <w:r>
        <w:rPr>
          <w:sz w:val="28"/>
          <w:szCs w:val="28"/>
        </w:rPr>
        <w:lastRenderedPageBreak/>
        <w:t>has_add_permission</w:t>
      </w:r>
      <w:proofErr w:type="spellEnd"/>
      <w:r>
        <w:rPr>
          <w:sz w:val="28"/>
          <w:szCs w:val="28"/>
        </w:rPr>
        <w:t xml:space="preserve"> (), </w:t>
      </w:r>
      <w:proofErr w:type="spellStart"/>
      <w:r>
        <w:rPr>
          <w:sz w:val="28"/>
          <w:szCs w:val="28"/>
        </w:rPr>
        <w:t>has_change_permission</w:t>
      </w:r>
      <w:proofErr w:type="spellEnd"/>
      <w:r>
        <w:rPr>
          <w:sz w:val="28"/>
          <w:szCs w:val="28"/>
        </w:rPr>
        <w:t xml:space="preserve"> ()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has_delete_permission</w:t>
      </w:r>
      <w:proofErr w:type="spellEnd"/>
      <w:r>
        <w:rPr>
          <w:sz w:val="28"/>
          <w:szCs w:val="28"/>
        </w:rPr>
        <w:t xml:space="preserve"> ()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ModelAdmin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>.</w:t>
      </w:r>
    </w:p>
    <w:p w14:paraId="196E5DED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nhiều-nhiều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Django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:</w:t>
      </w:r>
    </w:p>
    <w:p w14:paraId="3A161B53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myuser.groups.set</w:t>
      </w:r>
      <w:proofErr w:type="spellEnd"/>
      <w:r>
        <w:rPr>
          <w:sz w:val="28"/>
          <w:szCs w:val="28"/>
        </w:rPr>
        <w:t>([</w:t>
      </w:r>
      <w:proofErr w:type="spellStart"/>
      <w:r>
        <w:rPr>
          <w:sz w:val="28"/>
          <w:szCs w:val="28"/>
        </w:rPr>
        <w:t>group_list</w:t>
      </w:r>
      <w:proofErr w:type="spellEnd"/>
      <w:r>
        <w:rPr>
          <w:sz w:val="28"/>
          <w:szCs w:val="28"/>
        </w:rPr>
        <w:t>])</w:t>
      </w:r>
    </w:p>
    <w:p w14:paraId="7D230AE7" w14:textId="77777777" w:rsidR="005C347D" w:rsidRDefault="00726DD4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myuser.groups.add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group, group, ...)</w:t>
      </w:r>
    </w:p>
    <w:p w14:paraId="44663242" w14:textId="77777777" w:rsidR="005C347D" w:rsidRDefault="00726DD4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myuser.groups</w:t>
      </w:r>
      <w:proofErr w:type="gramEnd"/>
      <w:r>
        <w:rPr>
          <w:sz w:val="28"/>
          <w:szCs w:val="28"/>
        </w:rPr>
        <w:t>.remove</w:t>
      </w:r>
      <w:proofErr w:type="spellEnd"/>
      <w:r>
        <w:rPr>
          <w:sz w:val="28"/>
          <w:szCs w:val="28"/>
        </w:rPr>
        <w:t>(group, group, ...)</w:t>
      </w:r>
    </w:p>
    <w:p w14:paraId="1FA2EF03" w14:textId="77777777" w:rsidR="005C347D" w:rsidRDefault="00726DD4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myuser.groups</w:t>
      </w:r>
      <w:proofErr w:type="gramEnd"/>
      <w:r>
        <w:rPr>
          <w:sz w:val="28"/>
          <w:szCs w:val="28"/>
        </w:rPr>
        <w:t>.clear</w:t>
      </w:r>
      <w:proofErr w:type="spellEnd"/>
      <w:r>
        <w:rPr>
          <w:sz w:val="28"/>
          <w:szCs w:val="28"/>
        </w:rPr>
        <w:t>()</w:t>
      </w:r>
    </w:p>
    <w:p w14:paraId="48B8022F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myuser.user_permissions.set</w:t>
      </w:r>
      <w:proofErr w:type="spellEnd"/>
      <w:r>
        <w:rPr>
          <w:sz w:val="28"/>
          <w:szCs w:val="28"/>
        </w:rPr>
        <w:t>([</w:t>
      </w:r>
      <w:proofErr w:type="spellStart"/>
      <w:r>
        <w:rPr>
          <w:sz w:val="28"/>
          <w:szCs w:val="28"/>
        </w:rPr>
        <w:t>permission_list</w:t>
      </w:r>
      <w:proofErr w:type="spellEnd"/>
      <w:r>
        <w:rPr>
          <w:sz w:val="28"/>
          <w:szCs w:val="28"/>
        </w:rPr>
        <w:t>])</w:t>
      </w:r>
    </w:p>
    <w:p w14:paraId="56389279" w14:textId="77777777" w:rsidR="005C347D" w:rsidRDefault="00726DD4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myuser.user_permissions.add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permission, permission, ...)</w:t>
      </w:r>
    </w:p>
    <w:p w14:paraId="53581E26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myuser.user_</w:t>
      </w:r>
      <w:proofErr w:type="gramStart"/>
      <w:r>
        <w:rPr>
          <w:sz w:val="28"/>
          <w:szCs w:val="28"/>
        </w:rPr>
        <w:t>permissions.remove</w:t>
      </w:r>
      <w:proofErr w:type="spellEnd"/>
      <w:proofErr w:type="gramEnd"/>
      <w:r>
        <w:rPr>
          <w:sz w:val="28"/>
          <w:szCs w:val="28"/>
        </w:rPr>
        <w:t>(permission, permission, ...)</w:t>
      </w:r>
    </w:p>
    <w:p w14:paraId="76896ABF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myuser.user_</w:t>
      </w:r>
      <w:proofErr w:type="gramStart"/>
      <w:r>
        <w:rPr>
          <w:sz w:val="28"/>
          <w:szCs w:val="28"/>
        </w:rPr>
        <w:t>permissions.clear</w:t>
      </w:r>
      <w:proofErr w:type="spellEnd"/>
      <w:proofErr w:type="gramEnd"/>
      <w:r>
        <w:rPr>
          <w:sz w:val="28"/>
          <w:szCs w:val="28"/>
        </w:rPr>
        <w:t>()</w:t>
      </w:r>
    </w:p>
    <w:p w14:paraId="10D12484" w14:textId="77777777" w:rsidR="005C347D" w:rsidRDefault="005C347D"/>
    <w:p w14:paraId="42728AA2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r>
        <w:rPr>
          <w:rStyle w:val="Heading3Char"/>
          <w:b/>
        </w:rPr>
        <w:t xml:space="preserve"> </w:t>
      </w:r>
      <w:bookmarkStart w:id="16" w:name="_Toc19583"/>
      <w:r>
        <w:rPr>
          <w:rStyle w:val="Heading3Char"/>
          <w:b/>
        </w:rPr>
        <w:t>Default permissions</w:t>
      </w:r>
      <w:bookmarkEnd w:id="16"/>
    </w:p>
    <w:p w14:paraId="3F3D48E9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Khi </w:t>
      </w:r>
      <w:proofErr w:type="spellStart"/>
      <w:proofErr w:type="gramStart"/>
      <w:r>
        <w:rPr>
          <w:sz w:val="28"/>
          <w:szCs w:val="28"/>
        </w:rPr>
        <w:t>django.contrib</w:t>
      </w:r>
      <w:proofErr w:type="gramEnd"/>
      <w:r>
        <w:rPr>
          <w:sz w:val="28"/>
          <w:szCs w:val="28"/>
        </w:rPr>
        <w:t>.auth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INSTALLED_APPS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Django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>.</w:t>
      </w:r>
    </w:p>
    <w:p w14:paraId="2D22E73D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management.py migrate;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django.contrib</w:t>
      </w:r>
      <w:proofErr w:type="gramEnd"/>
      <w:r>
        <w:rPr>
          <w:sz w:val="28"/>
          <w:szCs w:val="28"/>
        </w:rPr>
        <w:t>.auth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INSTALLED_APPS,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. Sau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management.py migrate (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post_migrate</w:t>
      </w:r>
      <w:proofErr w:type="spellEnd"/>
      <w:r>
        <w:rPr>
          <w:sz w:val="28"/>
          <w:szCs w:val="28"/>
        </w:rPr>
        <w:t>).</w:t>
      </w:r>
    </w:p>
    <w:p w14:paraId="2F0DEBC6" w14:textId="77777777" w:rsidR="005C347D" w:rsidRDefault="005C347D"/>
    <w:p w14:paraId="441AD1E3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bookmarkStart w:id="17" w:name="_Toc21616"/>
      <w:r>
        <w:rPr>
          <w:rStyle w:val="Heading3Char"/>
          <w:b/>
        </w:rPr>
        <w:t xml:space="preserve">The </w:t>
      </w:r>
      <w:proofErr w:type="spellStart"/>
      <w:r>
        <w:rPr>
          <w:rStyle w:val="Heading3Char"/>
          <w:b/>
        </w:rPr>
        <w:t>LoginRequired</w:t>
      </w:r>
      <w:proofErr w:type="spellEnd"/>
      <w:r>
        <w:rPr>
          <w:rStyle w:val="Heading3Char"/>
          <w:b/>
        </w:rPr>
        <w:t xml:space="preserve"> </w:t>
      </w:r>
      <w:proofErr w:type="spellStart"/>
      <w:r>
        <w:rPr>
          <w:rStyle w:val="Heading3Char"/>
          <w:b/>
        </w:rPr>
        <w:t>mixin</w:t>
      </w:r>
      <w:bookmarkEnd w:id="17"/>
      <w:proofErr w:type="spellEnd"/>
      <w:r>
        <w:rPr>
          <w:rStyle w:val="Heading3Char"/>
          <w:b/>
        </w:rPr>
        <w:t xml:space="preserve"> </w:t>
      </w:r>
    </w:p>
    <w:p w14:paraId="53F2CBD4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HTTP 403 Forbidden,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raise_exception</w:t>
      </w:r>
      <w:proofErr w:type="spellEnd"/>
      <w:r>
        <w:rPr>
          <w:sz w:val="28"/>
          <w:szCs w:val="28"/>
        </w:rPr>
        <w:t>.</w:t>
      </w:r>
    </w:p>
    <w:p w14:paraId="2482601B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: </w:t>
      </w:r>
    </w:p>
    <w:p w14:paraId="38ADA85A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class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UpdateProfile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LoginRequiredMixin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 View)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login_url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'/user/Login/'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lastRenderedPageBreak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get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'user/update_profile.html'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post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user_pk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.user.pk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username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'username'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first_name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firstname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last_name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lastname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email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'Email'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if </w:t>
      </w:r>
      <w:proofErr w:type="spellStart"/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whiteSpace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(username)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/update_profile.html'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"Do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 not contain spaces in usernames"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User.objects.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filter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pk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user_pk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update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username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username, 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first_name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first_name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last_name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last_name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email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email 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redirect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</w:p>
    <w:p w14:paraId="7920558A" w14:textId="77777777" w:rsidR="005C347D" w:rsidRDefault="005C347D">
      <w:pPr>
        <w:jc w:val="both"/>
        <w:rPr>
          <w:b/>
          <w:sz w:val="36"/>
          <w:szCs w:val="36"/>
        </w:rPr>
      </w:pPr>
    </w:p>
    <w:p w14:paraId="687E8EF5" w14:textId="77777777" w:rsidR="005C347D" w:rsidRDefault="005C347D"/>
    <w:p w14:paraId="5A3F48B6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bookmarkStart w:id="18" w:name="_Toc1077"/>
      <w:r>
        <w:rPr>
          <w:rStyle w:val="Heading3Char"/>
          <w:b/>
        </w:rPr>
        <w:t>Login, Logout</w:t>
      </w:r>
      <w:bookmarkEnd w:id="18"/>
      <w:r>
        <w:rPr>
          <w:rStyle w:val="Heading3Char"/>
          <w:b/>
        </w:rPr>
        <w:t xml:space="preserve"> </w:t>
      </w:r>
    </w:p>
    <w:p w14:paraId="48D543AF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>:</w:t>
      </w:r>
    </w:p>
    <w:p w14:paraId="38927B0C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login(</w:t>
      </w:r>
      <w:proofErr w:type="gramEnd"/>
      <w:r>
        <w:rPr>
          <w:sz w:val="28"/>
          <w:szCs w:val="28"/>
        </w:rPr>
        <w:t>request, user, backend=None)</w:t>
      </w:r>
    </w:p>
    <w:p w14:paraId="66875978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Khi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, ID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>.</w:t>
      </w:r>
    </w:p>
    <w:p w14:paraId="71802FD3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: </w:t>
      </w:r>
    </w:p>
    <w:p w14:paraId="5DB7ACAF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class </w:t>
      </w:r>
      <w:proofErr w:type="spellStart"/>
      <w:proofErr w:type="gram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LoginClass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View)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get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/login.html'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post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'username'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password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'password'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my_user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authenticate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username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username,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password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if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my_user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is None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/login.html'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'Login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 failed! Username does not exist or password is wrong'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login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proofErr w:type="gram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,my</w:t>
      </w:r>
      <w:proofErr w:type="gram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redirect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"/"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</w:p>
    <w:p w14:paraId="6A68994D" w14:textId="77777777" w:rsidR="005C347D" w:rsidRDefault="005C347D">
      <w:pPr>
        <w:jc w:val="both"/>
        <w:rPr>
          <w:b/>
          <w:sz w:val="36"/>
          <w:szCs w:val="36"/>
        </w:rPr>
      </w:pPr>
    </w:p>
    <w:p w14:paraId="49CE161C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: </w:t>
      </w:r>
    </w:p>
    <w:p w14:paraId="023302AC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logoutPage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logout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proofErr w:type="gramStart"/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redirect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gram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'/'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</w:p>
    <w:p w14:paraId="79FA336F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proofErr w:type="gramStart"/>
      <w:r>
        <w:rPr>
          <w:sz w:val="28"/>
          <w:szCs w:val="28"/>
        </w:rPr>
        <w:t xml:space="preserve">Khi  </w:t>
      </w:r>
      <w:proofErr w:type="spellStart"/>
      <w:r>
        <w:rPr>
          <w:sz w:val="28"/>
          <w:szCs w:val="28"/>
        </w:rPr>
        <w:t>gọi</w:t>
      </w:r>
      <w:proofErr w:type="spellEnd"/>
      <w:proofErr w:type="gramEnd"/>
      <w:r>
        <w:rPr>
          <w:sz w:val="28"/>
          <w:szCs w:val="28"/>
        </w:rPr>
        <w:t xml:space="preserve"> logout (),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0E9416F3" w14:textId="77777777" w:rsidR="005C347D" w:rsidRDefault="005C347D"/>
    <w:p w14:paraId="624128CA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bookmarkStart w:id="19" w:name="_Toc18251"/>
      <w:r>
        <w:rPr>
          <w:rStyle w:val="Heading3Char"/>
          <w:b/>
        </w:rPr>
        <w:t>Django_pbkdf2_sha256</w:t>
      </w:r>
      <w:bookmarkEnd w:id="19"/>
    </w:p>
    <w:p w14:paraId="78C6B647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băm</w:t>
      </w:r>
      <w:proofErr w:type="spellEnd"/>
      <w:r>
        <w:rPr>
          <w:sz w:val="28"/>
          <w:szCs w:val="28"/>
        </w:rPr>
        <w:t xml:space="preserve"> PBKDF2-HMAC-SHA256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Django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khẩu-băm-api</w:t>
      </w:r>
      <w:proofErr w:type="spellEnd"/>
      <w:r>
        <w:rPr>
          <w:sz w:val="28"/>
          <w:szCs w:val="28"/>
        </w:rPr>
        <w:t>.</w:t>
      </w:r>
    </w:p>
    <w:p w14:paraId="7A4BCD62" w14:textId="77777777" w:rsidR="005C347D" w:rsidRDefault="005C347D">
      <w:pPr>
        <w:jc w:val="both"/>
        <w:rPr>
          <w:sz w:val="28"/>
          <w:szCs w:val="28"/>
        </w:rPr>
      </w:pPr>
    </w:p>
    <w:p w14:paraId="491311B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>.</w:t>
      </w:r>
    </w:p>
    <w:p w14:paraId="7B9BE069" w14:textId="77777777" w:rsidR="005C347D" w:rsidRDefault="005C347D">
      <w:pPr>
        <w:jc w:val="both"/>
        <w:rPr>
          <w:sz w:val="28"/>
          <w:szCs w:val="28"/>
        </w:rPr>
      </w:pPr>
    </w:p>
    <w:p w14:paraId="25FD262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genconfig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7BADE335" w14:textId="77777777" w:rsidR="005C347D" w:rsidRDefault="005C347D">
      <w:pPr>
        <w:jc w:val="both"/>
        <w:rPr>
          <w:sz w:val="28"/>
          <w:szCs w:val="28"/>
        </w:rPr>
      </w:pPr>
    </w:p>
    <w:p w14:paraId="58F2732B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muối</w:t>
      </w:r>
      <w:proofErr w:type="spellEnd"/>
      <w:r>
        <w:rPr>
          <w:sz w:val="28"/>
          <w:szCs w:val="28"/>
        </w:rPr>
        <w:t>: str</w:t>
      </w:r>
    </w:p>
    <w:p w14:paraId="68392FD4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Muối</w:t>
      </w:r>
      <w:proofErr w:type="spellEnd"/>
      <w:r>
        <w:rPr>
          <w:sz w:val="28"/>
          <w:szCs w:val="28"/>
        </w:rPr>
        <w:t xml:space="preserve"> param: </w:t>
      </w:r>
      <w:proofErr w:type="spellStart"/>
      <w:r>
        <w:rPr>
          <w:sz w:val="28"/>
          <w:szCs w:val="28"/>
        </w:rPr>
        <w:t>Chuỗi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12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nghị</w:t>
      </w:r>
      <w:proofErr w:type="spellEnd"/>
      <w:r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dải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regexp</w:t>
      </w:r>
      <w:proofErr w:type="spellEnd"/>
      <w:r>
        <w:rPr>
          <w:sz w:val="28"/>
          <w:szCs w:val="28"/>
        </w:rPr>
        <w:t xml:space="preserve"> [0-9a-zA-Z].</w:t>
      </w:r>
    </w:p>
    <w:p w14:paraId="74ECD7D7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salt_size</w:t>
      </w:r>
      <w:proofErr w:type="spellEnd"/>
      <w:r>
        <w:rPr>
          <w:sz w:val="28"/>
          <w:szCs w:val="28"/>
        </w:rPr>
        <w:t>: int</w:t>
      </w:r>
    </w:p>
    <w:p w14:paraId="3D214EA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param </w:t>
      </w:r>
      <w:proofErr w:type="spellStart"/>
      <w:r>
        <w:rPr>
          <w:sz w:val="28"/>
          <w:szCs w:val="28"/>
        </w:rPr>
        <w:t>salt_size</w:t>
      </w:r>
      <w:proofErr w:type="spellEnd"/>
      <w:r>
        <w:rPr>
          <w:sz w:val="28"/>
          <w:szCs w:val="28"/>
        </w:rPr>
        <w:t>:</w:t>
      </w:r>
    </w:p>
    <w:p w14:paraId="41D39777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12,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>.</w:t>
      </w:r>
    </w:p>
    <w:p w14:paraId="6D66838C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>: int</w:t>
      </w:r>
    </w:p>
    <w:p w14:paraId="10D19177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param: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29000,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vi (1,1 &lt;&lt; 32).</w:t>
      </w:r>
    </w:p>
    <w:p w14:paraId="52C64298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giãn</w:t>
      </w:r>
      <w:proofErr w:type="spellEnd"/>
      <w:r>
        <w:rPr>
          <w:sz w:val="28"/>
          <w:szCs w:val="28"/>
        </w:rPr>
        <w:t>: bool</w:t>
      </w:r>
    </w:p>
    <w:p w14:paraId="1AF59C2F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+ Param relax: Theo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ValueError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relax = True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PasslibHashWarning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>.</w:t>
      </w:r>
    </w:p>
    <w:p w14:paraId="5B757E2E" w14:textId="77777777" w:rsidR="005C347D" w:rsidRDefault="005C347D">
      <w:pPr>
        <w:jc w:val="both"/>
        <w:rPr>
          <w:b/>
          <w:sz w:val="36"/>
          <w:szCs w:val="36"/>
        </w:rPr>
      </w:pPr>
    </w:p>
    <w:p w14:paraId="45769303" w14:textId="77777777" w:rsidR="005C347D" w:rsidRDefault="00726D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onospace" w:eastAsia="monospace" w:hAnsi="monospace" w:cs="monospace"/>
          <w:color w:val="F8F8F2"/>
          <w:sz w:val="19"/>
          <w:szCs w:val="19"/>
        </w:rPr>
      </w:pP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class </w:t>
      </w:r>
      <w:proofErr w:type="spellStart"/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ChangePassword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LoginRequiredMixin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 View)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get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'user/change_password.html'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lastRenderedPageBreak/>
        <w:t xml:space="preserve">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def </w:t>
      </w:r>
      <w:r>
        <w:rPr>
          <w:rFonts w:ascii="monospace" w:eastAsia="monospace" w:hAnsi="monospace" w:cs="monospace"/>
          <w:color w:val="A6E22E"/>
          <w:sz w:val="19"/>
          <w:szCs w:val="19"/>
          <w:shd w:val="clear" w:color="auto" w:fill="272822"/>
        </w:rPr>
        <w:t>post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94558D"/>
          <w:sz w:val="19"/>
          <w:szCs w:val="19"/>
          <w:shd w:val="clear" w:color="auto" w:fill="272822"/>
        </w:rPr>
        <w:t>self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user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user.password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password_old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password_old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password_cofirm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.POST.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get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password_cofirm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if 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django_pbkdf2_sha256.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verify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password_old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)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==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False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'user/change_password.html'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 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'error'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"Old password entered is not correct"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if </w:t>
      </w:r>
      <w:proofErr w:type="spellStart"/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len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&lt;</w:t>
      </w:r>
      <w:r>
        <w:rPr>
          <w:rFonts w:ascii="monospace" w:eastAsia="monospace" w:hAnsi="monospace" w:cs="monospace"/>
          <w:color w:val="AE81FF"/>
          <w:sz w:val="19"/>
          <w:szCs w:val="19"/>
          <w:shd w:val="clear" w:color="auto" w:fill="272822"/>
        </w:rPr>
        <w:t>8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/change_password.html'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"Password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 should 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Atleast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 have 8 character"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elif</w:t>
      </w:r>
      <w:proofErr w:type="spellEnd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 not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lower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'user/change_password.html'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 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"You didn't use LOWER case letter"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elif</w:t>
      </w:r>
      <w:proofErr w:type="spellEnd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 not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upper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'user/change_password.html'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 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"You didn't user UPPER case letter"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elif</w:t>
      </w:r>
      <w:proofErr w:type="spellEnd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 not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digit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'user/change_password.html'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 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: 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"You didn't use DIGIT"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>elif</w:t>
      </w:r>
      <w:proofErr w:type="spellEnd"/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!=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password_cofirm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br/>
        <w:t xml:space="preserve">    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render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'user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/change_password.html'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,{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</w:t>
      </w:r>
      <w:proofErr w:type="spellStart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error"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: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"Password</w:t>
      </w:r>
      <w:proofErr w:type="spellEnd"/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 xml:space="preserve"> and confirmation do not match"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})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rounds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password_user.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split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'$'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)[</w:t>
      </w:r>
      <w:r>
        <w:rPr>
          <w:rFonts w:ascii="monospace" w:eastAsia="monospace" w:hAnsi="monospace" w:cs="monospace"/>
          <w:color w:val="AE81FF"/>
          <w:sz w:val="19"/>
          <w:szCs w:val="19"/>
          <w:shd w:val="clear" w:color="auto" w:fill="272822"/>
        </w:rPr>
        <w:t>1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]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salt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password_user.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split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'$'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)[</w:t>
      </w:r>
      <w:r>
        <w:rPr>
          <w:rFonts w:ascii="monospace" w:eastAsia="monospace" w:hAnsi="monospace" w:cs="monospace"/>
          <w:color w:val="AE81FF"/>
          <w:sz w:val="19"/>
          <w:szCs w:val="19"/>
          <w:shd w:val="clear" w:color="auto" w:fill="272822"/>
        </w:rPr>
        <w:t>2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]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password_new_hash</w:t>
      </w:r>
      <w:proofErr w:type="spellEnd"/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django_pbkdf2_sha256.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hash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rounds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rounds,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salt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salt)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User.objects.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filter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pk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user.pk).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update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password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password_new_hash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my_user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authenticate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username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user.username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monospace" w:eastAsia="monospace" w:hAnsi="monospace" w:cs="monospace"/>
          <w:color w:val="AA4926"/>
          <w:sz w:val="19"/>
          <w:szCs w:val="19"/>
          <w:shd w:val="clear" w:color="auto" w:fill="272822"/>
        </w:rPr>
        <w:t>password</w:t>
      </w:r>
      <w:r>
        <w:rPr>
          <w:rFonts w:ascii="monospace" w:eastAsia="monospace" w:hAnsi="monospace" w:cs="monospace"/>
          <w:color w:val="F92672"/>
          <w:sz w:val="19"/>
          <w:szCs w:val="19"/>
          <w:shd w:val="clear" w:color="auto" w:fill="272822"/>
        </w:rPr>
        <w:t>=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password_new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login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i/>
          <w:color w:val="FD971F"/>
          <w:sz w:val="19"/>
          <w:szCs w:val="19"/>
          <w:shd w:val="clear" w:color="auto" w:fill="272822"/>
        </w:rPr>
        <w:t>request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 xml:space="preserve">, </w:t>
      </w:r>
      <w:proofErr w:type="spellStart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my_user</w:t>
      </w:r>
      <w:proofErr w:type="spellEnd"/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monospace" w:eastAsia="monospace" w:hAnsi="monospace" w:cs="monospace"/>
          <w:i/>
          <w:color w:val="66D9EF"/>
          <w:sz w:val="19"/>
          <w:szCs w:val="19"/>
          <w:shd w:val="clear" w:color="auto" w:fill="272822"/>
        </w:rPr>
        <w:t xml:space="preserve">return </w:t>
      </w:r>
      <w:r>
        <w:rPr>
          <w:rFonts w:ascii="monospace" w:eastAsia="monospace" w:hAnsi="monospace" w:cs="monospace"/>
          <w:color w:val="66D9EF"/>
          <w:sz w:val="19"/>
          <w:szCs w:val="19"/>
          <w:shd w:val="clear" w:color="auto" w:fill="272822"/>
        </w:rPr>
        <w:t>redirect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(</w:t>
      </w:r>
      <w:r>
        <w:rPr>
          <w:rFonts w:ascii="monospace" w:eastAsia="monospace" w:hAnsi="monospace" w:cs="monospace"/>
          <w:color w:val="E6DB74"/>
          <w:sz w:val="19"/>
          <w:szCs w:val="19"/>
          <w:shd w:val="clear" w:color="auto" w:fill="272822"/>
        </w:rPr>
        <w:t>"/"</w:t>
      </w:r>
      <w:r>
        <w:rPr>
          <w:rFonts w:ascii="monospace" w:eastAsia="monospace" w:hAnsi="monospace" w:cs="monospace"/>
          <w:color w:val="F8F8F2"/>
          <w:sz w:val="19"/>
          <w:szCs w:val="19"/>
          <w:shd w:val="clear" w:color="auto" w:fill="272822"/>
        </w:rPr>
        <w:t>)</w:t>
      </w:r>
    </w:p>
    <w:p w14:paraId="70F2ADEF" w14:textId="77777777" w:rsidR="005C347D" w:rsidRDefault="005C347D"/>
    <w:p w14:paraId="29078D7B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r>
        <w:rPr>
          <w:rStyle w:val="Heading3Char"/>
          <w:b/>
        </w:rPr>
        <w:t xml:space="preserve"> </w:t>
      </w:r>
      <w:bookmarkStart w:id="20" w:name="_Toc19269"/>
      <w:r>
        <w:rPr>
          <w:rStyle w:val="Heading3Char"/>
          <w:b/>
        </w:rPr>
        <w:t>Render, Redirect</w:t>
      </w:r>
      <w:bookmarkEnd w:id="20"/>
      <w:r>
        <w:rPr>
          <w:rStyle w:val="Heading3Char"/>
          <w:b/>
        </w:rPr>
        <w:t xml:space="preserve"> </w:t>
      </w:r>
    </w:p>
    <w:p w14:paraId="21CB71A4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Render:</w:t>
      </w:r>
    </w:p>
    <w:p w14:paraId="14D35EC6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:   </w:t>
      </w:r>
      <w:proofErr w:type="gramStart"/>
      <w:r>
        <w:rPr>
          <w:sz w:val="28"/>
          <w:szCs w:val="28"/>
        </w:rPr>
        <w:t>render(</w:t>
      </w:r>
      <w:proofErr w:type="gramEnd"/>
      <w:r>
        <w:rPr>
          <w:sz w:val="28"/>
          <w:szCs w:val="28"/>
        </w:rPr>
        <w:t xml:space="preserve">request, </w:t>
      </w:r>
      <w:proofErr w:type="spellStart"/>
      <w:r>
        <w:rPr>
          <w:sz w:val="28"/>
          <w:szCs w:val="28"/>
        </w:rPr>
        <w:t>template_name</w:t>
      </w:r>
      <w:proofErr w:type="spellEnd"/>
      <w:r>
        <w:rPr>
          <w:sz w:val="28"/>
          <w:szCs w:val="28"/>
        </w:rPr>
        <w:t xml:space="preserve">, context=None, </w:t>
      </w:r>
      <w:proofErr w:type="spellStart"/>
      <w:r>
        <w:rPr>
          <w:sz w:val="28"/>
          <w:szCs w:val="28"/>
        </w:rPr>
        <w:t>content_type</w:t>
      </w:r>
      <w:proofErr w:type="spellEnd"/>
      <w:r>
        <w:rPr>
          <w:sz w:val="28"/>
          <w:szCs w:val="28"/>
        </w:rPr>
        <w:t>=None, status=None, using=None)</w:t>
      </w:r>
    </w:p>
    <w:p w14:paraId="0BE77C45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HttpResponse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4A97083B" w14:textId="77777777" w:rsidR="005C347D" w:rsidRDefault="00726DD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: </w:t>
      </w:r>
    </w:p>
    <w:p w14:paraId="1F239CDF" w14:textId="77777777" w:rsidR="005C347D" w:rsidRDefault="00726DD4">
      <w:pPr>
        <w:jc w:val="both"/>
        <w:rPr>
          <w:rFonts w:ascii="Courier New" w:eastAsia="Courier New" w:hAnsi="Courier New" w:cs="Courier New"/>
          <w:color w:val="F92672"/>
          <w:sz w:val="20"/>
          <w:szCs w:val="20"/>
          <w:shd w:val="clear" w:color="auto" w:fill="272822"/>
        </w:rPr>
      </w:pPr>
      <w:r>
        <w:rPr>
          <w:rFonts w:ascii="Courier New" w:eastAsia="Courier New" w:hAnsi="Courier New" w:cs="Courier New"/>
          <w:i/>
          <w:color w:val="66D9EF"/>
          <w:sz w:val="20"/>
          <w:szCs w:val="20"/>
          <w:shd w:val="clear" w:color="auto" w:fill="272822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A6E22E"/>
          <w:sz w:val="20"/>
          <w:szCs w:val="20"/>
          <w:shd w:val="clear" w:color="auto" w:fill="272822"/>
        </w:rPr>
        <w:t>viewDoTest</w:t>
      </w:r>
      <w:proofErr w:type="spellEnd"/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(</w:t>
      </w:r>
      <w:r>
        <w:rPr>
          <w:rFonts w:ascii="Courier New" w:eastAsia="Courier New" w:hAnsi="Courier New" w:cs="Courier New"/>
          <w:i/>
          <w:color w:val="FD971F"/>
          <w:sz w:val="20"/>
          <w:szCs w:val="20"/>
          <w:shd w:val="clear" w:color="auto" w:fill="272822"/>
        </w:rPr>
        <w:t>request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)</w:t>
      </w:r>
      <w:r>
        <w:rPr>
          <w:rFonts w:ascii="Courier New" w:eastAsia="Courier New" w:hAnsi="Courier New" w:cs="Courier New"/>
          <w:color w:val="F92672"/>
          <w:sz w:val="20"/>
          <w:szCs w:val="20"/>
          <w:shd w:val="clear" w:color="auto" w:fill="272822"/>
        </w:rPr>
        <w:t>:</w:t>
      </w:r>
    </w:p>
    <w:p w14:paraId="3445DDE5" w14:textId="77777777" w:rsidR="005C347D" w:rsidRDefault="00726DD4">
      <w:pPr>
        <w:jc w:val="both"/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</w:pPr>
      <w:r>
        <w:rPr>
          <w:rFonts w:ascii="Courier New" w:eastAsia="Courier New" w:hAnsi="Courier New" w:cs="Courier New"/>
          <w:color w:val="F92672"/>
          <w:sz w:val="20"/>
          <w:szCs w:val="20"/>
          <w:shd w:val="clear" w:color="auto" w:fill="272822"/>
        </w:rPr>
        <w:t xml:space="preserve">   </w:t>
      </w:r>
      <w:r>
        <w:rPr>
          <w:rFonts w:ascii="Courier New" w:eastAsia="Courier New" w:hAnsi="Courier New" w:cs="Courier New"/>
          <w:i/>
          <w:color w:val="66D9EF"/>
          <w:sz w:val="20"/>
          <w:szCs w:val="20"/>
          <w:shd w:val="clear" w:color="auto" w:fill="272822"/>
        </w:rPr>
        <w:t xml:space="preserve">return </w:t>
      </w:r>
      <w:r>
        <w:rPr>
          <w:rFonts w:ascii="Courier New" w:eastAsia="Courier New" w:hAnsi="Courier New" w:cs="Courier New"/>
          <w:color w:val="66D9EF"/>
          <w:sz w:val="20"/>
          <w:szCs w:val="20"/>
          <w:shd w:val="clear" w:color="auto" w:fill="272822"/>
        </w:rPr>
        <w:t>render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(</w:t>
      </w:r>
      <w:r>
        <w:rPr>
          <w:rFonts w:ascii="Courier New" w:eastAsia="Courier New" w:hAnsi="Courier New" w:cs="Courier New"/>
          <w:i/>
          <w:color w:val="FD971F"/>
          <w:sz w:val="20"/>
          <w:szCs w:val="20"/>
          <w:shd w:val="clear" w:color="auto" w:fill="272822"/>
        </w:rPr>
        <w:t>request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,</w:t>
      </w:r>
      <w:r>
        <w:rPr>
          <w:rFonts w:ascii="Courier New" w:eastAsia="Courier New" w:hAnsi="Courier New" w:cs="Courier New"/>
          <w:color w:val="E6DB74"/>
          <w:sz w:val="20"/>
          <w:szCs w:val="20"/>
          <w:shd w:val="clear" w:color="auto" w:fill="272822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0"/>
          <w:szCs w:val="20"/>
          <w:shd w:val="clear" w:color="auto" w:fill="272822"/>
        </w:rPr>
        <w:t>quizes</w:t>
      </w:r>
      <w:proofErr w:type="spellEnd"/>
      <w:r>
        <w:rPr>
          <w:rFonts w:ascii="Courier New" w:eastAsia="Courier New" w:hAnsi="Courier New" w:cs="Courier New"/>
          <w:color w:val="E6DB74"/>
          <w:sz w:val="20"/>
          <w:szCs w:val="20"/>
          <w:shd w:val="clear" w:color="auto" w:fill="272822"/>
        </w:rPr>
        <w:t>/makeTest.html'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)</w:t>
      </w:r>
    </w:p>
    <w:p w14:paraId="775E6D95" w14:textId="77777777" w:rsidR="005C347D" w:rsidRDefault="005C347D">
      <w:pPr>
        <w:jc w:val="both"/>
        <w:rPr>
          <w:sz w:val="28"/>
          <w:szCs w:val="28"/>
        </w:rPr>
      </w:pPr>
    </w:p>
    <w:p w14:paraId="7C9EF3B2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Redirect:</w:t>
      </w:r>
    </w:p>
    <w:p w14:paraId="78F7FC8E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redirect(</w:t>
      </w:r>
      <w:proofErr w:type="gramEnd"/>
      <w:r>
        <w:rPr>
          <w:sz w:val="28"/>
          <w:szCs w:val="28"/>
        </w:rPr>
        <w:t>to, *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, permanent=False, **</w:t>
      </w:r>
      <w:proofErr w:type="spellStart"/>
      <w:r>
        <w:rPr>
          <w:sz w:val="28"/>
          <w:szCs w:val="28"/>
        </w:rPr>
        <w:t>kwargs</w:t>
      </w:r>
      <w:proofErr w:type="spellEnd"/>
      <w:r>
        <w:rPr>
          <w:sz w:val="28"/>
          <w:szCs w:val="28"/>
        </w:rPr>
        <w:t>)</w:t>
      </w:r>
    </w:p>
    <w:p w14:paraId="5CA0CE64" w14:textId="77777777" w:rsidR="005C347D" w:rsidRDefault="00726DD4">
      <w:pPr>
        <w:jc w:val="both"/>
        <w:rPr>
          <w:sz w:val="28"/>
          <w:szCs w:val="28"/>
        </w:rPr>
      </w:pPr>
      <w:bookmarkStart w:id="21" w:name="_heading=h.gjdgxs" w:colFirst="0" w:colLast="0"/>
      <w:bookmarkEnd w:id="21"/>
      <w:r>
        <w:rPr>
          <w:b/>
          <w:sz w:val="36"/>
          <w:szCs w:val="36"/>
        </w:rPr>
        <w:t xml:space="preserve">-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HttpResponseRedirect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>.</w:t>
      </w:r>
    </w:p>
    <w:p w14:paraId="201AC771" w14:textId="77777777" w:rsidR="005C347D" w:rsidRDefault="00726DD4">
      <w:pPr>
        <w:jc w:val="both"/>
        <w:rPr>
          <w:sz w:val="28"/>
          <w:szCs w:val="28"/>
        </w:rPr>
      </w:pPr>
      <w:bookmarkStart w:id="22" w:name="_heading=h.w71084gihu97" w:colFirst="0" w:colLast="0"/>
      <w:bookmarkEnd w:id="22"/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: </w:t>
      </w:r>
    </w:p>
    <w:p w14:paraId="3E621038" w14:textId="77777777" w:rsidR="005C347D" w:rsidRDefault="00726DD4">
      <w:pPr>
        <w:jc w:val="both"/>
        <w:rPr>
          <w:rFonts w:ascii="Courier New" w:eastAsia="Courier New" w:hAnsi="Courier New" w:cs="Courier New"/>
          <w:color w:val="F92672"/>
          <w:sz w:val="20"/>
          <w:szCs w:val="20"/>
          <w:shd w:val="clear" w:color="auto" w:fill="272822"/>
        </w:rPr>
      </w:pPr>
      <w:bookmarkStart w:id="23" w:name="_heading=h.2on1fm9ry0aq" w:colFirst="0" w:colLast="0"/>
      <w:bookmarkEnd w:id="23"/>
      <w:r>
        <w:rPr>
          <w:rFonts w:ascii="Courier New" w:eastAsia="Courier New" w:hAnsi="Courier New" w:cs="Courier New"/>
          <w:i/>
          <w:color w:val="66D9EF"/>
          <w:sz w:val="20"/>
          <w:szCs w:val="20"/>
          <w:shd w:val="clear" w:color="auto" w:fill="272822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A6E22E"/>
          <w:sz w:val="20"/>
          <w:szCs w:val="20"/>
          <w:shd w:val="clear" w:color="auto" w:fill="272822"/>
        </w:rPr>
        <w:t>logoutPage</w:t>
      </w:r>
      <w:proofErr w:type="spellEnd"/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(</w:t>
      </w:r>
      <w:r>
        <w:rPr>
          <w:rFonts w:ascii="Courier New" w:eastAsia="Courier New" w:hAnsi="Courier New" w:cs="Courier New"/>
          <w:i/>
          <w:color w:val="FD971F"/>
          <w:sz w:val="20"/>
          <w:szCs w:val="20"/>
          <w:shd w:val="clear" w:color="auto" w:fill="272822"/>
        </w:rPr>
        <w:t>request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)</w:t>
      </w:r>
      <w:r>
        <w:rPr>
          <w:rFonts w:ascii="Courier New" w:eastAsia="Courier New" w:hAnsi="Courier New" w:cs="Courier New"/>
          <w:color w:val="F92672"/>
          <w:sz w:val="20"/>
          <w:szCs w:val="20"/>
          <w:shd w:val="clear" w:color="auto" w:fill="272822"/>
        </w:rPr>
        <w:t>:</w:t>
      </w:r>
    </w:p>
    <w:p w14:paraId="531509D6" w14:textId="77777777" w:rsidR="005C347D" w:rsidRDefault="00726DD4">
      <w:pPr>
        <w:jc w:val="both"/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</w:pPr>
      <w:bookmarkStart w:id="24" w:name="_heading=h.jpjtx43bmby6" w:colFirst="0" w:colLast="0"/>
      <w:bookmarkEnd w:id="24"/>
      <w:r>
        <w:rPr>
          <w:rFonts w:ascii="Courier New" w:eastAsia="Courier New" w:hAnsi="Courier New" w:cs="Courier New"/>
          <w:color w:val="F92672"/>
          <w:sz w:val="20"/>
          <w:szCs w:val="20"/>
          <w:shd w:val="clear" w:color="auto" w:fill="272822"/>
        </w:rPr>
        <w:t xml:space="preserve">   </w:t>
      </w:r>
      <w:r>
        <w:rPr>
          <w:rFonts w:ascii="Courier New" w:eastAsia="Courier New" w:hAnsi="Courier New" w:cs="Courier New"/>
          <w:color w:val="66D9EF"/>
          <w:sz w:val="20"/>
          <w:szCs w:val="20"/>
          <w:shd w:val="clear" w:color="auto" w:fill="272822"/>
        </w:rPr>
        <w:t>logout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(</w:t>
      </w:r>
      <w:r>
        <w:rPr>
          <w:rFonts w:ascii="Courier New" w:eastAsia="Courier New" w:hAnsi="Courier New" w:cs="Courier New"/>
          <w:i/>
          <w:color w:val="FD971F"/>
          <w:sz w:val="20"/>
          <w:szCs w:val="20"/>
          <w:shd w:val="clear" w:color="auto" w:fill="272822"/>
        </w:rPr>
        <w:t>request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)</w:t>
      </w:r>
    </w:p>
    <w:p w14:paraId="69273A3F" w14:textId="77777777" w:rsidR="005C347D" w:rsidRDefault="00726DD4">
      <w:pPr>
        <w:jc w:val="both"/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</w:pPr>
      <w:bookmarkStart w:id="25" w:name="_heading=h.krmwmvepklt7" w:colFirst="0" w:colLast="0"/>
      <w:bookmarkEnd w:id="25"/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 xml:space="preserve">   </w:t>
      </w:r>
      <w:r>
        <w:rPr>
          <w:rFonts w:ascii="Courier New" w:eastAsia="Courier New" w:hAnsi="Courier New" w:cs="Courier New"/>
          <w:i/>
          <w:color w:val="66D9EF"/>
          <w:sz w:val="20"/>
          <w:szCs w:val="20"/>
          <w:shd w:val="clear" w:color="auto" w:fill="272822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66D9EF"/>
          <w:sz w:val="20"/>
          <w:szCs w:val="20"/>
          <w:shd w:val="clear" w:color="auto" w:fill="272822"/>
        </w:rPr>
        <w:t>redirect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0"/>
          <w:szCs w:val="20"/>
          <w:shd w:val="clear" w:color="auto" w:fill="272822"/>
        </w:rPr>
        <w:t>'/'</w:t>
      </w:r>
      <w:r>
        <w:rPr>
          <w:rFonts w:ascii="Courier New" w:eastAsia="Courier New" w:hAnsi="Courier New" w:cs="Courier New"/>
          <w:color w:val="F8F8F2"/>
          <w:sz w:val="20"/>
          <w:szCs w:val="20"/>
          <w:shd w:val="clear" w:color="auto" w:fill="272822"/>
        </w:rPr>
        <w:t>)</w:t>
      </w:r>
    </w:p>
    <w:p w14:paraId="20F2651F" w14:textId="77777777" w:rsidR="005C347D" w:rsidRDefault="005C347D"/>
    <w:p w14:paraId="0E1E0EC3" w14:textId="77777777" w:rsidR="005C347D" w:rsidRDefault="00726DD4">
      <w:pPr>
        <w:pStyle w:val="Heading3"/>
        <w:numPr>
          <w:ilvl w:val="2"/>
          <w:numId w:val="4"/>
        </w:numPr>
        <w:jc w:val="left"/>
        <w:rPr>
          <w:rStyle w:val="Heading3Char"/>
          <w:b/>
        </w:rPr>
      </w:pPr>
      <w:bookmarkStart w:id="26" w:name="_Toc19026"/>
      <w:r>
        <w:rPr>
          <w:rStyle w:val="Heading3Char"/>
          <w:b/>
        </w:rPr>
        <w:t>Re, Datetime, json</w:t>
      </w:r>
      <w:bookmarkEnd w:id="26"/>
    </w:p>
    <w:p w14:paraId="322900AB" w14:textId="77777777" w:rsidR="005C347D" w:rsidRDefault="00726DD4">
      <w:pPr>
        <w:jc w:val="both"/>
        <w:rPr>
          <w:sz w:val="28"/>
          <w:szCs w:val="28"/>
        </w:rPr>
      </w:pPr>
      <w:bookmarkStart w:id="27" w:name="_heading=h.up9vlp7x0mnc" w:colFirst="0" w:colLast="0"/>
      <w:bookmarkStart w:id="28" w:name="_heading=h.234jwwvg400p" w:colFirst="0" w:colLast="0"/>
      <w:bookmarkStart w:id="29" w:name="_heading=h.wzsx49y06w38" w:colFirst="0" w:colLast="0"/>
      <w:bookmarkStart w:id="30" w:name="_heading=h.jm7q1sg85nvq" w:colFirst="0" w:colLast="0"/>
      <w:bookmarkStart w:id="31" w:name="_heading=h.dgofkkq28y26" w:colFirst="0" w:colLast="0"/>
      <w:bookmarkStart w:id="32" w:name="_heading=h.rauq7h1nxe2b" w:colFirst="0" w:colLast="0"/>
      <w:bookmarkEnd w:id="27"/>
      <w:bookmarkEnd w:id="28"/>
      <w:bookmarkEnd w:id="29"/>
      <w:bookmarkEnd w:id="30"/>
      <w:bookmarkEnd w:id="31"/>
      <w:r>
        <w:rPr>
          <w:sz w:val="28"/>
          <w:szCs w:val="28"/>
        </w:rPr>
        <w:t>Re:</w:t>
      </w:r>
    </w:p>
    <w:p w14:paraId="6A0B71F1" w14:textId="77777777" w:rsidR="005C347D" w:rsidRDefault="00726DD4">
      <w:pPr>
        <w:numPr>
          <w:ilvl w:val="0"/>
          <w:numId w:val="5"/>
        </w:numPr>
        <w:jc w:val="both"/>
        <w:rPr>
          <w:sz w:val="28"/>
          <w:szCs w:val="28"/>
        </w:rPr>
      </w:pPr>
      <w:bookmarkStart w:id="33" w:name="_heading=h.4am9h0u112gn" w:colFirst="0" w:colLast="0"/>
      <w:bookmarkEnd w:id="33"/>
      <w:proofErr w:type="spellStart"/>
      <w:r>
        <w:rPr>
          <w:sz w:val="28"/>
          <w:szCs w:val="28"/>
        </w:rPr>
        <w:t>Mô-đun</w:t>
      </w:r>
      <w:proofErr w:type="spellEnd"/>
      <w:r>
        <w:rPr>
          <w:sz w:val="28"/>
          <w:szCs w:val="28"/>
        </w:rPr>
        <w:t xml:space="preserve"> re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</w:p>
    <w:p w14:paraId="541F11E0" w14:textId="77777777" w:rsidR="005C347D" w:rsidRDefault="00726DD4">
      <w:pPr>
        <w:ind w:left="720"/>
        <w:jc w:val="both"/>
        <w:rPr>
          <w:sz w:val="28"/>
          <w:szCs w:val="28"/>
        </w:rPr>
      </w:pPr>
      <w:bookmarkStart w:id="34" w:name="_heading=h.f4jxfaosl6m7" w:colFirst="0" w:colLast="0"/>
      <w:bookmarkEnd w:id="34"/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findall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</w:p>
    <w:p w14:paraId="46FDAAB9" w14:textId="77777777" w:rsidR="005C347D" w:rsidRDefault="00726DD4">
      <w:pPr>
        <w:ind w:left="720"/>
        <w:jc w:val="both"/>
        <w:rPr>
          <w:sz w:val="28"/>
          <w:szCs w:val="28"/>
        </w:rPr>
      </w:pPr>
      <w:bookmarkStart w:id="35" w:name="_heading=h.jhy46eftk5h5" w:colFirst="0" w:colLast="0"/>
      <w:bookmarkEnd w:id="35"/>
      <w:r>
        <w:rPr>
          <w:sz w:val="28"/>
          <w:szCs w:val="28"/>
        </w:rPr>
        <w:t xml:space="preserve">+find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khớp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chuỗi</w:t>
      </w:r>
      <w:proofErr w:type="spellEnd"/>
    </w:p>
    <w:p w14:paraId="0C8B47B6" w14:textId="77777777" w:rsidR="005C347D" w:rsidRDefault="00726DD4">
      <w:pPr>
        <w:ind w:left="720"/>
        <w:jc w:val="both"/>
        <w:rPr>
          <w:sz w:val="28"/>
          <w:szCs w:val="28"/>
        </w:rPr>
      </w:pPr>
      <w:bookmarkStart w:id="36" w:name="_heading=h.n22b4yd38j9f" w:colFirst="0" w:colLast="0"/>
      <w:bookmarkEnd w:id="36"/>
      <w:r>
        <w:rPr>
          <w:sz w:val="28"/>
          <w:szCs w:val="28"/>
        </w:rPr>
        <w:t xml:space="preserve">+ split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đấu</w:t>
      </w:r>
      <w:proofErr w:type="spellEnd"/>
    </w:p>
    <w:p w14:paraId="564AD60D" w14:textId="77777777" w:rsidR="005C347D" w:rsidRDefault="00726DD4">
      <w:pPr>
        <w:ind w:left="720"/>
        <w:jc w:val="both"/>
        <w:rPr>
          <w:sz w:val="28"/>
          <w:szCs w:val="28"/>
        </w:rPr>
      </w:pPr>
      <w:bookmarkStart w:id="37" w:name="_heading=h.vl1dw19h0t3" w:colFirst="0" w:colLast="0"/>
      <w:bookmarkEnd w:id="37"/>
      <w:r>
        <w:rPr>
          <w:sz w:val="28"/>
          <w:szCs w:val="28"/>
        </w:rPr>
        <w:t xml:space="preserve">+ sub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chuỗi</w:t>
      </w:r>
      <w:proofErr w:type="spellEnd"/>
    </w:p>
    <w:p w14:paraId="10028EC3" w14:textId="77777777" w:rsidR="005C347D" w:rsidRDefault="00726DD4">
      <w:pPr>
        <w:ind w:left="720"/>
        <w:jc w:val="both"/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</w:pPr>
      <w:bookmarkStart w:id="38" w:name="_heading=h.ewx7titt2i7o" w:colFirst="0" w:colLast="0"/>
      <w:bookmarkEnd w:id="38"/>
      <w:proofErr w:type="spellStart"/>
      <w:r>
        <w:rPr>
          <w:b/>
          <w:sz w:val="28"/>
          <w:szCs w:val="28"/>
        </w:rPr>
        <w:t>vd</w:t>
      </w:r>
      <w:proofErr w:type="spellEnd"/>
      <w:r>
        <w:rPr>
          <w:b/>
          <w:sz w:val="28"/>
          <w:szCs w:val="28"/>
        </w:rPr>
        <w:t>:</w:t>
      </w:r>
      <w:r>
        <w:rPr>
          <w:b/>
          <w:sz w:val="36"/>
          <w:szCs w:val="3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re.</w:t>
      </w:r>
      <w:r>
        <w:rPr>
          <w:rFonts w:ascii="Courier New" w:eastAsia="Courier New" w:hAnsi="Courier New" w:cs="Courier New"/>
          <w:b/>
          <w:color w:val="66D9EF"/>
          <w:sz w:val="20"/>
          <w:szCs w:val="20"/>
          <w:shd w:val="clear" w:color="auto" w:fill="272822"/>
        </w:rPr>
        <w:t>sub</w:t>
      </w:r>
      <w:proofErr w:type="spellEnd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(</w:t>
      </w:r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r"</w:t>
      </w:r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3627"/>
        </w:rPr>
        <w:t>[^a-zA-Z0-9]</w:t>
      </w:r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"</w:t>
      </w:r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,</w:t>
      </w:r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"</w:t>
      </w:r>
      <w:proofErr w:type="gramStart"/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"</w:t>
      </w:r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,quiz.name</w:t>
      </w:r>
      <w:proofErr w:type="gramEnd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)</w:t>
      </w:r>
    </w:p>
    <w:p w14:paraId="4D2B80BE" w14:textId="77777777" w:rsidR="005C347D" w:rsidRDefault="005C347D">
      <w:pPr>
        <w:ind w:left="720"/>
        <w:jc w:val="both"/>
        <w:rPr>
          <w:b/>
          <w:sz w:val="36"/>
          <w:szCs w:val="36"/>
        </w:rPr>
      </w:pPr>
      <w:bookmarkStart w:id="39" w:name="_heading=h.qycwrqceg7l7" w:colFirst="0" w:colLast="0"/>
      <w:bookmarkEnd w:id="39"/>
    </w:p>
    <w:p w14:paraId="18F6D1D1" w14:textId="77777777" w:rsidR="005C347D" w:rsidRDefault="005C347D">
      <w:pPr>
        <w:jc w:val="both"/>
        <w:rPr>
          <w:b/>
          <w:sz w:val="36"/>
          <w:szCs w:val="36"/>
        </w:rPr>
      </w:pPr>
      <w:bookmarkStart w:id="40" w:name="_heading=h.ufhaxwjdmr2" w:colFirst="0" w:colLast="0"/>
      <w:bookmarkEnd w:id="40"/>
    </w:p>
    <w:p w14:paraId="4FDBFBC4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>Datetime:</w:t>
      </w:r>
    </w:p>
    <w:p w14:paraId="45567AED" w14:textId="77777777" w:rsidR="005C347D" w:rsidRDefault="00726DD4">
      <w:pPr>
        <w:numPr>
          <w:ilvl w:val="0"/>
          <w:numId w:val="6"/>
        </w:numPr>
        <w:jc w:val="both"/>
        <w:rPr>
          <w:sz w:val="28"/>
          <w:szCs w:val="28"/>
        </w:rPr>
      </w:pPr>
      <w:bookmarkStart w:id="41" w:name="_heading=h.th9vhm7e18hu" w:colFirst="0" w:colLast="0"/>
      <w:bookmarkEnd w:id="41"/>
      <w:proofErr w:type="spellStart"/>
      <w:r>
        <w:rPr>
          <w:sz w:val="28"/>
          <w:szCs w:val="28"/>
        </w:rPr>
        <w:t>Mô-đun</w:t>
      </w:r>
      <w:proofErr w:type="spellEnd"/>
      <w:r>
        <w:rPr>
          <w:sz w:val="28"/>
          <w:szCs w:val="28"/>
        </w:rPr>
        <w:t xml:space="preserve"> datetime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>.</w:t>
      </w:r>
    </w:p>
    <w:p w14:paraId="21B69F14" w14:textId="77777777" w:rsidR="005C347D" w:rsidRDefault="00726DD4">
      <w:pPr>
        <w:ind w:left="720"/>
        <w:jc w:val="both"/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</w:pPr>
      <w:bookmarkStart w:id="42" w:name="_heading=h.1028h7huerps" w:colFirst="0" w:colLast="0"/>
      <w:bookmarkEnd w:id="42"/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>:</w:t>
      </w:r>
      <w:r>
        <w:rPr>
          <w:b/>
          <w:sz w:val="36"/>
          <w:szCs w:val="3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datetime.</w:t>
      </w:r>
      <w:r>
        <w:rPr>
          <w:rFonts w:ascii="Courier New" w:eastAsia="Courier New" w:hAnsi="Courier New" w:cs="Courier New"/>
          <w:b/>
          <w:color w:val="66D9EF"/>
          <w:sz w:val="20"/>
          <w:szCs w:val="20"/>
          <w:shd w:val="clear" w:color="auto" w:fill="272822"/>
        </w:rPr>
        <w:t>now</w:t>
      </w:r>
      <w:proofErr w:type="spellEnd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(</w:t>
      </w:r>
      <w:proofErr w:type="gramStart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).</w:t>
      </w:r>
      <w:proofErr w:type="spellStart"/>
      <w:r>
        <w:rPr>
          <w:rFonts w:ascii="Courier New" w:eastAsia="Courier New" w:hAnsi="Courier New" w:cs="Courier New"/>
          <w:b/>
          <w:color w:val="66D9EF"/>
          <w:sz w:val="20"/>
          <w:szCs w:val="20"/>
          <w:shd w:val="clear" w:color="auto" w:fill="272822"/>
        </w:rPr>
        <w:t>strftime</w:t>
      </w:r>
      <w:proofErr w:type="spellEnd"/>
      <w:proofErr w:type="gramEnd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(</w:t>
      </w:r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'%</w:t>
      </w:r>
      <w:proofErr w:type="spellStart"/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YY%MM%dD</w:t>
      </w:r>
      <w:proofErr w:type="spellEnd"/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_%</w:t>
      </w:r>
      <w:proofErr w:type="spellStart"/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Hh%Mm%Ss</w:t>
      </w:r>
      <w:proofErr w:type="spellEnd"/>
      <w:r>
        <w:rPr>
          <w:rFonts w:ascii="Courier New" w:eastAsia="Courier New" w:hAnsi="Courier New" w:cs="Courier New"/>
          <w:b/>
          <w:color w:val="E6DB74"/>
          <w:sz w:val="20"/>
          <w:szCs w:val="20"/>
          <w:shd w:val="clear" w:color="auto" w:fill="272822"/>
        </w:rPr>
        <w:t>'</w:t>
      </w:r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)</w:t>
      </w:r>
    </w:p>
    <w:p w14:paraId="760198F4" w14:textId="77777777" w:rsidR="005C347D" w:rsidRDefault="005C347D">
      <w:pPr>
        <w:ind w:left="720"/>
        <w:jc w:val="both"/>
        <w:rPr>
          <w:b/>
          <w:sz w:val="36"/>
          <w:szCs w:val="36"/>
        </w:rPr>
      </w:pPr>
      <w:bookmarkStart w:id="43" w:name="_heading=h.n6jrdof83mmz" w:colFirst="0" w:colLast="0"/>
      <w:bookmarkEnd w:id="43"/>
    </w:p>
    <w:bookmarkEnd w:id="32"/>
    <w:p w14:paraId="3655CEEA" w14:textId="77777777" w:rsidR="005C347D" w:rsidRDefault="00726D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Json: </w:t>
      </w:r>
    </w:p>
    <w:p w14:paraId="14EFADAB" w14:textId="77777777" w:rsidR="005C347D" w:rsidRDefault="00726DD4">
      <w:pPr>
        <w:numPr>
          <w:ilvl w:val="0"/>
          <w:numId w:val="7"/>
        </w:numPr>
        <w:jc w:val="both"/>
        <w:rPr>
          <w:b/>
          <w:sz w:val="28"/>
          <w:szCs w:val="28"/>
        </w:rPr>
      </w:pPr>
      <w:bookmarkStart w:id="44" w:name="_heading=h.z31peo19xah4" w:colFirst="0" w:colLast="0"/>
      <w:bookmarkEnd w:id="44"/>
      <w:r>
        <w:rPr>
          <w:sz w:val="28"/>
          <w:szCs w:val="28"/>
          <w:highlight w:val="white"/>
        </w:rPr>
        <w:t>Python has a built-in package called json, which can be used to work with JSON data</w:t>
      </w:r>
    </w:p>
    <w:p w14:paraId="49E6379C" w14:textId="77777777" w:rsidR="005C347D" w:rsidRDefault="00726DD4">
      <w:pPr>
        <w:ind w:left="720"/>
        <w:jc w:val="both"/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</w:pPr>
      <w:bookmarkStart w:id="45" w:name="_heading=h.pwk6tdh6y1ei" w:colFirst="0" w:colLast="0"/>
      <w:bookmarkEnd w:id="45"/>
      <w:proofErr w:type="spellStart"/>
      <w:r>
        <w:rPr>
          <w:rFonts w:ascii="Verdana" w:eastAsia="Verdana" w:hAnsi="Verdana" w:cs="Verdana"/>
          <w:sz w:val="28"/>
          <w:szCs w:val="28"/>
          <w:highlight w:val="white"/>
        </w:rPr>
        <w:t>vd</w:t>
      </w:r>
      <w:proofErr w:type="spellEnd"/>
      <w:r>
        <w:rPr>
          <w:rFonts w:ascii="Verdana" w:eastAsia="Verdana" w:hAnsi="Verdana" w:cs="Verdana"/>
          <w:sz w:val="28"/>
          <w:szCs w:val="28"/>
          <w:highlight w:val="white"/>
        </w:rPr>
        <w:t>:</w:t>
      </w:r>
      <w:r>
        <w:rPr>
          <w:rFonts w:ascii="Verdana" w:eastAsia="Verdana" w:hAnsi="Verdana" w:cs="Verdana"/>
          <w:b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 xml:space="preserve">r </w:t>
      </w:r>
      <w:r>
        <w:rPr>
          <w:rFonts w:ascii="Courier New" w:eastAsia="Courier New" w:hAnsi="Courier New" w:cs="Courier New"/>
          <w:b/>
          <w:color w:val="F92672"/>
          <w:sz w:val="20"/>
          <w:szCs w:val="20"/>
          <w:shd w:val="clear" w:color="auto" w:fill="272822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json.</w:t>
      </w:r>
      <w:r>
        <w:rPr>
          <w:rFonts w:ascii="Courier New" w:eastAsia="Courier New" w:hAnsi="Courier New" w:cs="Courier New"/>
          <w:b/>
          <w:color w:val="66D9EF"/>
          <w:sz w:val="20"/>
          <w:szCs w:val="20"/>
          <w:shd w:val="clear" w:color="auto" w:fill="272822"/>
        </w:rPr>
        <w:t>dumps</w:t>
      </w:r>
      <w:proofErr w:type="spellEnd"/>
      <w:proofErr w:type="gramEnd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(</w:t>
      </w:r>
      <w:proofErr w:type="spellStart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questions_list</w:t>
      </w:r>
      <w:proofErr w:type="spellEnd"/>
      <w:r>
        <w:rPr>
          <w:rFonts w:ascii="Courier New" w:eastAsia="Courier New" w:hAnsi="Courier New" w:cs="Courier New"/>
          <w:b/>
          <w:color w:val="F8F8F2"/>
          <w:sz w:val="20"/>
          <w:szCs w:val="20"/>
          <w:shd w:val="clear" w:color="auto" w:fill="272822"/>
        </w:rPr>
        <w:t>)</w:t>
      </w:r>
    </w:p>
    <w:p w14:paraId="1FF0483F" w14:textId="77777777" w:rsidR="005C347D" w:rsidRDefault="005C347D">
      <w:pPr>
        <w:ind w:left="720"/>
        <w:jc w:val="both"/>
        <w:rPr>
          <w:rFonts w:ascii="Verdana" w:eastAsia="Verdana" w:hAnsi="Verdana" w:cs="Verdana"/>
          <w:b/>
          <w:sz w:val="23"/>
          <w:szCs w:val="23"/>
          <w:highlight w:val="white"/>
        </w:rPr>
      </w:pPr>
      <w:bookmarkStart w:id="46" w:name="_heading=h.8hvfo4sir5wd" w:colFirst="0" w:colLast="0"/>
      <w:bookmarkEnd w:id="46"/>
    </w:p>
    <w:p w14:paraId="601053EE" w14:textId="77777777" w:rsidR="005C347D" w:rsidRDefault="005C347D">
      <w:pPr>
        <w:jc w:val="both"/>
        <w:rPr>
          <w:b/>
          <w:sz w:val="36"/>
          <w:szCs w:val="36"/>
        </w:rPr>
      </w:pPr>
    </w:p>
    <w:p w14:paraId="6D70B065" w14:textId="77777777" w:rsidR="005C347D" w:rsidRDefault="005C347D">
      <w:pPr>
        <w:jc w:val="both"/>
        <w:rPr>
          <w:b/>
          <w:sz w:val="36"/>
          <w:szCs w:val="36"/>
        </w:rPr>
      </w:pPr>
    </w:p>
    <w:p w14:paraId="172BF1DA" w14:textId="77777777" w:rsidR="005C347D" w:rsidRDefault="005C347D">
      <w:pPr>
        <w:jc w:val="both"/>
        <w:rPr>
          <w:b/>
          <w:sz w:val="36"/>
          <w:szCs w:val="36"/>
        </w:rPr>
      </w:pPr>
    </w:p>
    <w:p w14:paraId="0BEA060D" w14:textId="77777777" w:rsidR="005C347D" w:rsidRDefault="005C347D">
      <w:pPr>
        <w:jc w:val="both"/>
        <w:rPr>
          <w:b/>
          <w:sz w:val="36"/>
          <w:szCs w:val="36"/>
        </w:rPr>
      </w:pPr>
    </w:p>
    <w:p w14:paraId="2BF6C9A3" w14:textId="77777777" w:rsidR="005C347D" w:rsidRDefault="00726DD4">
      <w:pPr>
        <w:pStyle w:val="Heading1"/>
        <w:jc w:val="left"/>
      </w:pPr>
      <w:bookmarkStart w:id="47" w:name="_Toc5168"/>
      <w:r>
        <w:t>CHƯƠNG 3: THỰC NGHIỆM:</w:t>
      </w:r>
      <w:bookmarkEnd w:id="47"/>
    </w:p>
    <w:p w14:paraId="35A22C6F" w14:textId="77777777" w:rsidR="005C347D" w:rsidRDefault="00726DD4">
      <w:pPr>
        <w:pStyle w:val="Heading2"/>
        <w:numPr>
          <w:ilvl w:val="0"/>
          <w:numId w:val="8"/>
        </w:numPr>
        <w:jc w:val="left"/>
      </w:pPr>
      <w:bookmarkStart w:id="48" w:name="_Toc27063"/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  <w:bookmarkEnd w:id="48"/>
    </w:p>
    <w:p w14:paraId="298F7D56" w14:textId="77777777" w:rsidR="005C347D" w:rsidRDefault="00726DD4">
      <w:pPr>
        <w:ind w:left="720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4681A023" wp14:editId="75E937BA">
                <wp:simplePos x="0" y="0"/>
                <wp:positionH relativeFrom="column">
                  <wp:posOffset>-690245</wp:posOffset>
                </wp:positionH>
                <wp:positionV relativeFrom="paragraph">
                  <wp:posOffset>120015</wp:posOffset>
                </wp:positionV>
                <wp:extent cx="7336155" cy="3228975"/>
                <wp:effectExtent l="635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6155" cy="3228975"/>
                          <a:chOff x="3233" y="-76200"/>
                          <a:chExt cx="6893486" cy="39985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233" y="-76200"/>
                            <a:ext cx="6893486" cy="3998575"/>
                            <a:chOff x="3233" y="-76200"/>
                            <a:chExt cx="6893486" cy="3998575"/>
                          </a:xfrm>
                        </wpg:grpSpPr>
                        <wps:wsp>
                          <wps:cNvPr id="3" name="Shape 3"/>
                          <wps:cNvSpPr/>
                          <wps:spPr>
                            <a:xfrm>
                              <a:off x="274319" y="-76200"/>
                              <a:ext cx="6622400" cy="399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D4CE39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Shape 4"/>
                          <wps:cNvSpPr/>
                          <wps:spPr>
                            <a:xfrm>
                              <a:off x="6012719" y="2130651"/>
                              <a:ext cx="303230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81776"/>
                                  </a:lnTo>
                                  <a:lnTo>
                                    <a:pt x="120000" y="81776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Shape 5"/>
                          <wps:cNvSpPr/>
                          <wps:spPr>
                            <a:xfrm>
                              <a:off x="5709488" y="2130651"/>
                              <a:ext cx="303230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81776"/>
                                  </a:lnTo>
                                  <a:lnTo>
                                    <a:pt x="0" y="81776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Shape 6"/>
                          <wps:cNvSpPr/>
                          <wps:spPr>
                            <a:xfrm>
                              <a:off x="3586871" y="1671256"/>
                              <a:ext cx="2425847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81776"/>
                                  </a:lnTo>
                                  <a:lnTo>
                                    <a:pt x="120000" y="81776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Shape 7"/>
                          <wps:cNvSpPr/>
                          <wps:spPr>
                            <a:xfrm>
                              <a:off x="3890102" y="2130651"/>
                              <a:ext cx="1212923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81776"/>
                                  </a:lnTo>
                                  <a:lnTo>
                                    <a:pt x="120000" y="81776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Shape 8"/>
                          <wps:cNvSpPr/>
                          <wps:spPr>
                            <a:xfrm>
                              <a:off x="3890102" y="2130651"/>
                              <a:ext cx="606461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81776"/>
                                  </a:lnTo>
                                  <a:lnTo>
                                    <a:pt x="120000" y="81776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Shape 9"/>
                          <wps:cNvSpPr/>
                          <wps:spPr>
                            <a:xfrm>
                              <a:off x="3844382" y="2130651"/>
                              <a:ext cx="91440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Shape 10"/>
                          <wps:cNvSpPr/>
                          <wps:spPr>
                            <a:xfrm>
                              <a:off x="3283641" y="2130651"/>
                              <a:ext cx="606461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81776"/>
                                  </a:lnTo>
                                  <a:lnTo>
                                    <a:pt x="0" y="81776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" name="Shape 11"/>
                          <wps:cNvSpPr/>
                          <wps:spPr>
                            <a:xfrm>
                              <a:off x="2677179" y="2130651"/>
                              <a:ext cx="1212923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81776"/>
                                  </a:lnTo>
                                  <a:lnTo>
                                    <a:pt x="0" y="81776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Shape 12"/>
                          <wps:cNvSpPr/>
                          <wps:spPr>
                            <a:xfrm>
                              <a:off x="3586871" y="1671256"/>
                              <a:ext cx="303230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81776"/>
                                  </a:lnTo>
                                  <a:lnTo>
                                    <a:pt x="120000" y="81776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Shape 13"/>
                          <wps:cNvSpPr/>
                          <wps:spPr>
                            <a:xfrm>
                              <a:off x="1161024" y="2130651"/>
                              <a:ext cx="909692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81776"/>
                                  </a:lnTo>
                                  <a:lnTo>
                                    <a:pt x="120000" y="81776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Shape 14"/>
                          <wps:cNvSpPr/>
                          <wps:spPr>
                            <a:xfrm>
                              <a:off x="1161024" y="2130651"/>
                              <a:ext cx="303230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81776"/>
                                  </a:lnTo>
                                  <a:lnTo>
                                    <a:pt x="120000" y="81776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Shape 15"/>
                          <wps:cNvSpPr/>
                          <wps:spPr>
                            <a:xfrm>
                              <a:off x="857793" y="2130651"/>
                              <a:ext cx="303230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81776"/>
                                  </a:lnTo>
                                  <a:lnTo>
                                    <a:pt x="0" y="81776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Shape 16"/>
                          <wps:cNvSpPr/>
                          <wps:spPr>
                            <a:xfrm>
                              <a:off x="251331" y="2130651"/>
                              <a:ext cx="909692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81776"/>
                                  </a:lnTo>
                                  <a:lnTo>
                                    <a:pt x="0" y="81776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Shape 17"/>
                          <wps:cNvSpPr/>
                          <wps:spPr>
                            <a:xfrm>
                              <a:off x="1161024" y="1671256"/>
                              <a:ext cx="2425847" cy="14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81776"/>
                                  </a:lnTo>
                                  <a:lnTo>
                                    <a:pt x="0" y="81776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Shape 18"/>
                          <wps:cNvSpPr/>
                          <wps:spPr>
                            <a:xfrm>
                              <a:off x="3338773" y="1356172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4C06E82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Shape 19"/>
                          <wps:cNvSpPr/>
                          <wps:spPr>
                            <a:xfrm>
                              <a:off x="3393906" y="140854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58F851D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Shape 20"/>
                          <wps:cNvSpPr txBox="1"/>
                          <wps:spPr>
                            <a:xfrm>
                              <a:off x="3403134" y="141777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1E0254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Quiz App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22" name="Shape 21"/>
                          <wps:cNvSpPr/>
                          <wps:spPr>
                            <a:xfrm>
                              <a:off x="912926" y="1815567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5A9744B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Shape 22"/>
                          <wps:cNvSpPr/>
                          <wps:spPr>
                            <a:xfrm>
                              <a:off x="968059" y="1867943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9DD06DD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Shape 23"/>
                          <wps:cNvSpPr txBox="1"/>
                          <wps:spPr>
                            <a:xfrm>
                              <a:off x="977287" y="1877171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AF97C9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Guest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25" name="Shape 24"/>
                          <wps:cNvSpPr/>
                          <wps:spPr>
                            <a:xfrm>
                              <a:off x="3233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69C3479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Shape 25"/>
                          <wps:cNvSpPr/>
                          <wps:spPr>
                            <a:xfrm>
                              <a:off x="58366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EEDD8D1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Shape 26"/>
                          <wps:cNvSpPr txBox="1"/>
                          <wps:spPr>
                            <a:xfrm>
                              <a:off x="67594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7D07B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Xem danh sách bài trắc nghiệm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28" name="Shape 27"/>
                          <wps:cNvSpPr/>
                          <wps:spPr>
                            <a:xfrm>
                              <a:off x="609695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422ED5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Shape 28"/>
                          <wps:cNvSpPr/>
                          <wps:spPr>
                            <a:xfrm>
                              <a:off x="664828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62EDAE1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Shape 29"/>
                          <wps:cNvSpPr txBox="1"/>
                          <wps:spPr>
                            <a:xfrm>
                              <a:off x="674056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DC89A6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Làm bài trắc nghiệm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31" name="Shape 30"/>
                          <wps:cNvSpPr/>
                          <wps:spPr>
                            <a:xfrm>
                              <a:off x="1216157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B79D45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Shape 31"/>
                          <wps:cNvSpPr/>
                          <wps:spPr>
                            <a:xfrm>
                              <a:off x="1271290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EC39FF6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Shape 32"/>
                          <wps:cNvSpPr txBox="1"/>
                          <wps:spPr>
                            <a:xfrm>
                              <a:off x="1280518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1E3E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Xem trước bài trắc nghiệm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34" name="Shape 33"/>
                          <wps:cNvSpPr/>
                          <wps:spPr>
                            <a:xfrm>
                              <a:off x="1822619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72D7808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Shape 34"/>
                          <wps:cNvSpPr/>
                          <wps:spPr>
                            <a:xfrm>
                              <a:off x="1877752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7B32E2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Shape 35"/>
                          <wps:cNvSpPr txBox="1"/>
                          <wps:spPr>
                            <a:xfrm>
                              <a:off x="1886980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1A562F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Tạo tài khoản user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37" name="Shape 36"/>
                          <wps:cNvSpPr/>
                          <wps:spPr>
                            <a:xfrm>
                              <a:off x="3642004" y="1815567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52BCDB2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Shape 37"/>
                          <wps:cNvSpPr/>
                          <wps:spPr>
                            <a:xfrm>
                              <a:off x="3697137" y="1867943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D6508D2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Shape 38"/>
                          <wps:cNvSpPr txBox="1"/>
                          <wps:spPr>
                            <a:xfrm>
                              <a:off x="3706365" y="1877171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38E01E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User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40" name="Shape 39"/>
                          <wps:cNvSpPr/>
                          <wps:spPr>
                            <a:xfrm>
                              <a:off x="2429081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684DA43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Shape 40"/>
                          <wps:cNvSpPr/>
                          <wps:spPr>
                            <a:xfrm>
                              <a:off x="2484214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6297EA9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Shape 41"/>
                          <wps:cNvSpPr txBox="1"/>
                          <wps:spPr>
                            <a:xfrm>
                              <a:off x="2493442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4258BE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Tương tự các chức năng cơ bản của Guest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43" name="Shape 42"/>
                          <wps:cNvSpPr/>
                          <wps:spPr>
                            <a:xfrm>
                              <a:off x="3035543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49D609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Shape 43"/>
                          <wps:cNvSpPr/>
                          <wps:spPr>
                            <a:xfrm>
                              <a:off x="3090675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845F17E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Shape 44"/>
                          <wps:cNvSpPr txBox="1"/>
                          <wps:spPr>
                            <a:xfrm>
                              <a:off x="3099903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C278A4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Tạo bài trắc nghiệm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46" name="Shape 45"/>
                          <wps:cNvSpPr/>
                          <wps:spPr>
                            <a:xfrm>
                              <a:off x="3642004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A189181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Shape 46"/>
                          <wps:cNvSpPr/>
                          <wps:spPr>
                            <a:xfrm>
                              <a:off x="3697137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25B70FE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Shape 47"/>
                          <wps:cNvSpPr txBox="1"/>
                          <wps:spPr>
                            <a:xfrm>
                              <a:off x="3706365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7928D4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Xóa bài trắc nghiệm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49" name="Shape 48"/>
                          <wps:cNvSpPr/>
                          <wps:spPr>
                            <a:xfrm>
                              <a:off x="4248466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C400890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Shape 49"/>
                          <wps:cNvSpPr/>
                          <wps:spPr>
                            <a:xfrm>
                              <a:off x="4303599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3A31376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Shape 50"/>
                          <wps:cNvSpPr txBox="1"/>
                          <wps:spPr>
                            <a:xfrm>
                              <a:off x="4312827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49245A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Chỉnh sửa bài trắc nghiệm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52" name="Shape 51"/>
                          <wps:cNvSpPr/>
                          <wps:spPr>
                            <a:xfrm>
                              <a:off x="4854928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877846C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Shape 52"/>
                          <wps:cNvSpPr/>
                          <wps:spPr>
                            <a:xfrm>
                              <a:off x="4910061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1791C5E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Shape 53"/>
                          <wps:cNvSpPr txBox="1"/>
                          <wps:spPr>
                            <a:xfrm>
                              <a:off x="4919289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ED7700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Thêm thông tin người dùng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55" name="Shape 54"/>
                          <wps:cNvSpPr/>
                          <wps:spPr>
                            <a:xfrm>
                              <a:off x="5764621" y="1815567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4727840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" name="Shape 55"/>
                          <wps:cNvSpPr/>
                          <wps:spPr>
                            <a:xfrm>
                              <a:off x="5819754" y="1867943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36C3B61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Shape 56"/>
                          <wps:cNvSpPr txBox="1"/>
                          <wps:spPr>
                            <a:xfrm>
                              <a:off x="5828982" y="1877171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E2F8A0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Admin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58" name="Shape 57"/>
                          <wps:cNvSpPr/>
                          <wps:spPr>
                            <a:xfrm>
                              <a:off x="5461390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E818546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Shape 58"/>
                          <wps:cNvSpPr/>
                          <wps:spPr>
                            <a:xfrm>
                              <a:off x="5516523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4087726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Shape 59"/>
                          <wps:cNvSpPr txBox="1"/>
                          <wps:spPr>
                            <a:xfrm>
                              <a:off x="5525751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6660BB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>Quản lý CSDL user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  <wps:wsp>
                          <wps:cNvPr id="61" name="Shape 60"/>
                          <wps:cNvSpPr/>
                          <wps:spPr>
                            <a:xfrm>
                              <a:off x="6067852" y="2274961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09A98B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" name="Shape 61"/>
                          <wps:cNvSpPr/>
                          <wps:spPr>
                            <a:xfrm>
                              <a:off x="6122985" y="2327338"/>
                              <a:ext cx="496196" cy="315084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w="12700" cap="flat" cmpd="sng">
                              <a:solidFill>
                                <a:srgbClr val="4372C3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911F81C" w14:textId="77777777" w:rsidR="005C347D" w:rsidRDefault="005C347D">
                                <w:pPr>
                                  <w:spacing w:line="240" w:lineRule="auto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Shape 62"/>
                          <wps:cNvSpPr txBox="1"/>
                          <wps:spPr>
                            <a:xfrm>
                              <a:off x="6132213" y="2336566"/>
                              <a:ext cx="477740" cy="296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D08013" w14:textId="77777777" w:rsidR="005C347D" w:rsidRDefault="00726DD4">
                                <w:pPr>
                                  <w:spacing w:line="215" w:lineRule="auto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0"/>
                                  </w:rPr>
                                  <w:t xml:space="preserve">Quản lý CSDL bài trắc nghiệm, câu hỏi, </w:t>
                                </w:r>
                              </w:p>
                            </w:txbxContent>
                          </wps:txbx>
                          <wps:bodyPr spcFirstLastPara="1" wrap="square" lIns="19050" tIns="19050" rIns="19050" bIns="1905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81A023" id="Group 11" o:spid="_x0000_s1026" style="position:absolute;left:0;text-align:left;margin-left:-54.35pt;margin-top:9.45pt;width:577.65pt;height:254.25pt;z-index:251643904" coordorigin="32,-762" coordsize="68934,39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">
                <v:group id="Group 1" o:spid="_x0000_s1027" style="position:absolute;left:32;top:-762;width:68935;height:39985" coordorigin="32,-762" coordsize="68934,3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Shape 3" o:spid="_x0000_s1028" style="position:absolute;left:2743;top:-762;width:66224;height:39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DD4CE39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ect>
                  <v:shape id="Shape 4" o:spid="_x0000_s1029" style="position:absolute;left:60127;top:21306;width:3032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" path="m,l,81776r120000,l120000,120000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5" o:spid="_x0000_s1030" style="position:absolute;left:57094;top:21306;width:3033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" path="m120000,r,81776l,81776r,38224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6" o:spid="_x0000_s1031" style="position:absolute;left:35868;top:16712;width:24259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" path="m,l,81776r120000,l120000,120000e" filled="f" strokecolor="#345a99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7" o:spid="_x0000_s1032" style="position:absolute;left:38901;top:21306;width:12129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" path="m,l,81776r120000,l120000,120000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8" o:spid="_x0000_s1033" style="position:absolute;left:38901;top:21306;width:6064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" path="m,l,81776r120000,l120000,120000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9" o:spid="_x0000_s1034" style="position:absolute;left:38443;top:21306;width:915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" path="m60000,r,120000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0" o:spid="_x0000_s1035" style="position:absolute;left:32836;top:21306;width:6065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" path="m120000,r,81776l,81776r,38224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1" o:spid="_x0000_s1036" style="position:absolute;left:26771;top:21306;width:12130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" path="m120000,r,81776l,81776r,38224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2" o:spid="_x0000_s1037" style="position:absolute;left:35868;top:16712;width:3033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" path="m,l,81776r120000,l120000,120000e" filled="f" strokecolor="#345a99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3" o:spid="_x0000_s1038" style="position:absolute;left:11610;top:21306;width:9097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" path="m,l,81776r120000,l120000,120000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4" o:spid="_x0000_s1039" style="position:absolute;left:11610;top:21306;width:3032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" path="m,l,81776r120000,l120000,120000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5" o:spid="_x0000_s1040" style="position:absolute;left:8577;top:21306;width:3033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" path="m120000,r,81776l,81776r,38224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6" o:spid="_x0000_s1041" style="position:absolute;left:2513;top:21306;width:9097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" path="m120000,r,81776l,81776r,38224e" filled="f" strokecolor="#3a66b1" strokeweight="1pt">
                    <v:stroke startarrowwidth="narrow" startarrowlength="short" endarrowwidth="narrow" endarrowlength="short" joinstyle="miter"/>
                    <v:path arrowok="t" o:extrusionok="f"/>
                  </v:shape>
                  <v:shape id="Shape 17" o:spid="_x0000_s1042" style="position:absolute;left:11610;top:16712;width:24258;height:144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" path="m120000,r,81776l,81776r,38224e" filled="f" strokecolor="#345a99" strokeweight="1pt">
                    <v:stroke startarrowwidth="narrow" startarrowlength="short" endarrowwidth="narrow" endarrowlength="short" joinstyle="miter"/>
                    <v:path arrowok="t" o:extrusionok="f"/>
                  </v:shape>
                  <v:roundrect id="Shape 18" o:spid="_x0000_s1043" style="position:absolute;left:33387;top:13561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64C06E82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19" o:spid="_x0000_s1044" style="position:absolute;left:33939;top:14085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058F851D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hape 20" o:spid="_x0000_s1045" type="#_x0000_t202" style="position:absolute;left:34031;top:14177;width:4777;height:2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" filled="f" stroked="f">
                    <v:textbox inset="1.5pt,1.5pt,1.5pt,1.5pt">
                      <w:txbxContent>
                        <w:p w14:paraId="041E0254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Quiz App</w:t>
                          </w:r>
                        </w:p>
                      </w:txbxContent>
                    </v:textbox>
                  </v:shape>
                  <v:roundrect id="Shape 21" o:spid="_x0000_s1046" style="position:absolute;left:9129;top:18155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15A9744B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22" o:spid="_x0000_s1047" style="position:absolute;left:9680;top:1867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9DD06DD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23" o:spid="_x0000_s1048" type="#_x0000_t202" style="position:absolute;left:9772;top:18771;width:4778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" filled="f" stroked="f">
                    <v:textbox inset="1.5pt,1.5pt,1.5pt,1.5pt">
                      <w:txbxContent>
                        <w:p w14:paraId="4FAF97C9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Guest</w:t>
                          </w:r>
                        </w:p>
                      </w:txbxContent>
                    </v:textbox>
                  </v:shape>
                  <v:roundrect id="Shape 24" o:spid="_x0000_s1049" style="position:absolute;left:32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69C3479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25" o:spid="_x0000_s1050" style="position:absolute;left:583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0EEDD8D1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26" o:spid="_x0000_s1051" type="#_x0000_t202" style="position:absolute;left:675;top:23365;width:4778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" filled="f" stroked="f">
                    <v:textbox inset="1.5pt,1.5pt,1.5pt,1.5pt">
                      <w:txbxContent>
                        <w:p w14:paraId="7E47D07B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Xem danh sách bài trắc nghiệm</w:t>
                          </w:r>
                        </w:p>
                      </w:txbxContent>
                    </v:textbox>
                  </v:shape>
                  <v:roundrect id="Shape 27" o:spid="_x0000_s1052" style="position:absolute;left:6096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9422ED5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28" o:spid="_x0000_s1053" style="position:absolute;left:6648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062EDAE1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29" o:spid="_x0000_s1054" type="#_x0000_t202" style="position:absolute;left:6740;top:23365;width:477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" filled="f" stroked="f">
                    <v:textbox inset="1.5pt,1.5pt,1.5pt,1.5pt">
                      <w:txbxContent>
                        <w:p w14:paraId="77DC89A6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Làm bài trắc nghiệm</w:t>
                          </w:r>
                        </w:p>
                      </w:txbxContent>
                    </v:textbox>
                  </v:shape>
                  <v:roundrect id="Shape 30" o:spid="_x0000_s1055" style="position:absolute;left:12161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8B79D45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31" o:spid="_x0000_s1056" style="position:absolute;left:12712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1EC39FF6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32" o:spid="_x0000_s1057" type="#_x0000_t202" style="position:absolute;left:12805;top:23365;width:477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" filled="f" stroked="f">
                    <v:textbox inset="1.5pt,1.5pt,1.5pt,1.5pt">
                      <w:txbxContent>
                        <w:p w14:paraId="117A1E3E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Xem trước bài trắc nghiệm</w:t>
                          </w:r>
                        </w:p>
                      </w:txbxContent>
                    </v:textbox>
                  </v:shape>
                  <v:roundrect id="Shape 33" o:spid="_x0000_s1058" style="position:absolute;left:18226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72D7808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34" o:spid="_x0000_s1059" style="position:absolute;left:18777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87B32E2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35" o:spid="_x0000_s1060" type="#_x0000_t202" style="position:absolute;left:18869;top:23365;width:4778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" filled="f" stroked="f">
                    <v:textbox inset="1.5pt,1.5pt,1.5pt,1.5pt">
                      <w:txbxContent>
                        <w:p w14:paraId="041A562F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Tạo tài khoản user</w:t>
                          </w:r>
                        </w:p>
                      </w:txbxContent>
                    </v:textbox>
                  </v:shape>
                  <v:roundrect id="Shape 36" o:spid="_x0000_s1061" style="position:absolute;left:36420;top:18155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52BCDB2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37" o:spid="_x0000_s1062" style="position:absolute;left:36971;top:1867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5D6508D2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38" o:spid="_x0000_s1063" type="#_x0000_t202" style="position:absolute;left:37063;top:18771;width:4778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" filled="f" stroked="f">
                    <v:textbox inset="1.5pt,1.5pt,1.5pt,1.5pt">
                      <w:txbxContent>
                        <w:p w14:paraId="7638E01E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User</w:t>
                          </w:r>
                        </w:p>
                      </w:txbxContent>
                    </v:textbox>
                  </v:shape>
                  <v:roundrect id="Shape 39" o:spid="_x0000_s1064" style="position:absolute;left:24290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684DA43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40" o:spid="_x0000_s1065" style="position:absolute;left:24842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6297EA9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41" o:spid="_x0000_s1066" type="#_x0000_t202" style="position:absolute;left:24934;top:23365;width:477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" filled="f" stroked="f">
                    <v:textbox inset="1.5pt,1.5pt,1.5pt,1.5pt">
                      <w:txbxContent>
                        <w:p w14:paraId="3A4258BE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Tương tự các chức năng cơ bản của Guest</w:t>
                          </w:r>
                        </w:p>
                      </w:txbxContent>
                    </v:textbox>
                  </v:shape>
                  <v:roundrect id="Shape 42" o:spid="_x0000_s1067" style="position:absolute;left:30355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949D609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43" o:spid="_x0000_s1068" style="position:absolute;left:30906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845F17E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44" o:spid="_x0000_s1069" type="#_x0000_t202" style="position:absolute;left:30999;top:23365;width:477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" filled="f" stroked="f">
                    <v:textbox inset="1.5pt,1.5pt,1.5pt,1.5pt">
                      <w:txbxContent>
                        <w:p w14:paraId="0FC278A4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Tạo bài trắc nghiệm</w:t>
                          </w:r>
                        </w:p>
                      </w:txbxContent>
                    </v:textbox>
                  </v:shape>
                  <v:roundrect id="Shape 45" o:spid="_x0000_s1070" style="position:absolute;left:36420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A189181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46" o:spid="_x0000_s1071" style="position:absolute;left:36971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25B70FE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47" o:spid="_x0000_s1072" type="#_x0000_t202" style="position:absolute;left:37063;top:23365;width:4778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" filled="f" stroked="f">
                    <v:textbox inset="1.5pt,1.5pt,1.5pt,1.5pt">
                      <w:txbxContent>
                        <w:p w14:paraId="687928D4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Xóa bài trắc nghiệm</w:t>
                          </w:r>
                        </w:p>
                      </w:txbxContent>
                    </v:textbox>
                  </v:shape>
                  <v:roundrect id="Shape 48" o:spid="_x0000_s1073" style="position:absolute;left:42484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6C400890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49" o:spid="_x0000_s1074" style="position:absolute;left:43035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53A31376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50" o:spid="_x0000_s1075" type="#_x0000_t202" style="position:absolute;left:43128;top:23365;width:477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" filled="f" stroked="f">
                    <v:textbox inset="1.5pt,1.5pt,1.5pt,1.5pt">
                      <w:txbxContent>
                        <w:p w14:paraId="3D49245A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Chỉnh sửa bài trắc nghiệm</w:t>
                          </w:r>
                        </w:p>
                      </w:txbxContent>
                    </v:textbox>
                  </v:shape>
                  <v:roundrect id="Shape 51" o:spid="_x0000_s1076" style="position:absolute;left:48549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5877846C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52" o:spid="_x0000_s1077" style="position:absolute;left:49100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1791C5E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53" o:spid="_x0000_s1078" type="#_x0000_t202" style="position:absolute;left:49192;top:23365;width:4778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" filled="f" stroked="f">
                    <v:textbox inset="1.5pt,1.5pt,1.5pt,1.5pt">
                      <w:txbxContent>
                        <w:p w14:paraId="5AED7700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Thêm thông tin người dùng</w:t>
                          </w:r>
                        </w:p>
                      </w:txbxContent>
                    </v:textbox>
                  </v:shape>
                  <v:roundrect id="Shape 54" o:spid="_x0000_s1079" style="position:absolute;left:57646;top:18155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54727840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55" o:spid="_x0000_s1080" style="position:absolute;left:58197;top:1867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36C3B61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56" o:spid="_x0000_s1081" type="#_x0000_t202" style="position:absolute;left:58289;top:18771;width:4778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" filled="f" stroked="f">
                    <v:textbox inset="1.5pt,1.5pt,1.5pt,1.5pt">
                      <w:txbxContent>
                        <w:p w14:paraId="3BE2F8A0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Admin</w:t>
                          </w:r>
                        </w:p>
                      </w:txbxContent>
                    </v:textbox>
                  </v:shape>
                  <v:roundrect id="Shape 57" o:spid="_x0000_s1082" style="position:absolute;left:54613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0E818546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58" o:spid="_x0000_s1083" style="position:absolute;left:55165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4087726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59" o:spid="_x0000_s1084" type="#_x0000_t202" style="position:absolute;left:55257;top:23365;width:477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" filled="f" stroked="f">
                    <v:textbox inset="1.5pt,1.5pt,1.5pt,1.5pt">
                      <w:txbxContent>
                        <w:p w14:paraId="046660BB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>Quản lý CSDL user</w:t>
                          </w:r>
                        </w:p>
                      </w:txbxContent>
                    </v:textbox>
                  </v:shape>
                  <v:roundrect id="Shape 60" o:spid="_x0000_s1085" style="position:absolute;left:60678;top:22749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D09A98B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roundrect id="Shape 61" o:spid="_x0000_s1086" style="position:absolute;left:61229;top:23273;width:4962;height:3151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" fillcolor="white [3201]" strokecolor="#4372c3" strokeweight="1pt">
                    <v:fill opacity="58853f"/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0911F81C" w14:textId="77777777" w:rsidR="005C347D" w:rsidRDefault="005C347D">
                          <w:pPr>
                            <w:spacing w:line="240" w:lineRule="auto"/>
                            <w:jc w:val="left"/>
                          </w:pPr>
                        </w:p>
                      </w:txbxContent>
                    </v:textbox>
                  </v:roundrect>
                  <v:shape id="Shape 62" o:spid="_x0000_s1087" type="#_x0000_t202" style="position:absolute;left:61322;top:23365;width:477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" filled="f" stroked="f">
                    <v:textbox inset="1.5pt,1.5pt,1.5pt,1.5pt">
                      <w:txbxContent>
                        <w:p w14:paraId="5FD08013" w14:textId="77777777" w:rsidR="005C347D" w:rsidRDefault="00726DD4">
                          <w:pPr>
                            <w:spacing w:line="215" w:lineRule="auto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0"/>
                            </w:rPr>
                            <w:t xml:space="preserve">Quản lý CSDL bài trắc nghiệm, câu hỏi,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0C80C03" w14:textId="77777777" w:rsidR="005C347D" w:rsidRDefault="005C347D">
      <w:pPr>
        <w:jc w:val="both"/>
        <w:rPr>
          <w:b/>
          <w:sz w:val="36"/>
          <w:szCs w:val="36"/>
        </w:rPr>
      </w:pPr>
    </w:p>
    <w:p w14:paraId="1581724F" w14:textId="77777777" w:rsidR="005C347D" w:rsidRDefault="005C347D">
      <w:pPr>
        <w:jc w:val="both"/>
        <w:rPr>
          <w:b/>
          <w:sz w:val="36"/>
          <w:szCs w:val="36"/>
        </w:rPr>
      </w:pPr>
    </w:p>
    <w:p w14:paraId="220B026A" w14:textId="77777777" w:rsidR="005C347D" w:rsidRDefault="005C347D">
      <w:pPr>
        <w:jc w:val="both"/>
        <w:rPr>
          <w:b/>
          <w:sz w:val="36"/>
          <w:szCs w:val="36"/>
        </w:rPr>
      </w:pPr>
    </w:p>
    <w:p w14:paraId="1B6866F4" w14:textId="77777777" w:rsidR="005C347D" w:rsidRDefault="005C347D">
      <w:pPr>
        <w:jc w:val="both"/>
        <w:rPr>
          <w:b/>
          <w:sz w:val="36"/>
          <w:szCs w:val="36"/>
        </w:rPr>
      </w:pPr>
    </w:p>
    <w:p w14:paraId="0F425095" w14:textId="77777777" w:rsidR="005C347D" w:rsidRDefault="005C347D">
      <w:pPr>
        <w:jc w:val="both"/>
        <w:rPr>
          <w:b/>
          <w:sz w:val="36"/>
          <w:szCs w:val="36"/>
        </w:rPr>
      </w:pPr>
    </w:p>
    <w:p w14:paraId="7E1A2D38" w14:textId="77777777" w:rsidR="005C347D" w:rsidRDefault="005C347D">
      <w:pPr>
        <w:jc w:val="both"/>
        <w:rPr>
          <w:b/>
          <w:sz w:val="36"/>
          <w:szCs w:val="36"/>
        </w:rPr>
      </w:pPr>
    </w:p>
    <w:p w14:paraId="4D45B1AB" w14:textId="77777777" w:rsidR="005C347D" w:rsidRDefault="005C347D">
      <w:pPr>
        <w:jc w:val="both"/>
        <w:rPr>
          <w:b/>
          <w:sz w:val="36"/>
          <w:szCs w:val="36"/>
        </w:rPr>
      </w:pPr>
    </w:p>
    <w:p w14:paraId="05BDDA25" w14:textId="77777777" w:rsidR="005C347D" w:rsidRDefault="005C347D">
      <w:pPr>
        <w:jc w:val="both"/>
        <w:rPr>
          <w:b/>
          <w:sz w:val="36"/>
          <w:szCs w:val="36"/>
        </w:rPr>
      </w:pPr>
    </w:p>
    <w:p w14:paraId="5F667BEE" w14:textId="77777777" w:rsidR="005C347D" w:rsidRDefault="005C347D">
      <w:pPr>
        <w:jc w:val="both"/>
        <w:rPr>
          <w:b/>
          <w:sz w:val="36"/>
          <w:szCs w:val="36"/>
        </w:rPr>
      </w:pPr>
    </w:p>
    <w:p w14:paraId="79AD4607" w14:textId="77777777" w:rsidR="005C347D" w:rsidRDefault="005C347D">
      <w:pPr>
        <w:jc w:val="both"/>
        <w:rPr>
          <w:b/>
          <w:sz w:val="36"/>
          <w:szCs w:val="36"/>
        </w:rPr>
      </w:pPr>
    </w:p>
    <w:p w14:paraId="07648251" w14:textId="77777777" w:rsidR="005C347D" w:rsidRDefault="005C347D">
      <w:pPr>
        <w:jc w:val="both"/>
        <w:rPr>
          <w:b/>
          <w:sz w:val="36"/>
          <w:szCs w:val="36"/>
        </w:rPr>
      </w:pPr>
    </w:p>
    <w:p w14:paraId="35E815FF" w14:textId="77777777" w:rsidR="005C347D" w:rsidRDefault="00726DD4">
      <w:pPr>
        <w:jc w:val="both"/>
        <w:rPr>
          <w:b/>
          <w:sz w:val="36"/>
          <w:szCs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F0BD2AF" wp14:editId="539E3DA5">
                <wp:simplePos x="0" y="0"/>
                <wp:positionH relativeFrom="column">
                  <wp:posOffset>1634490</wp:posOffset>
                </wp:positionH>
                <wp:positionV relativeFrom="paragraph">
                  <wp:posOffset>109855</wp:posOffset>
                </wp:positionV>
                <wp:extent cx="3154045" cy="342900"/>
                <wp:effectExtent l="0" t="0" r="635" b="762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5870" y="856361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20A04" w14:textId="77777777" w:rsidR="005C347D" w:rsidRDefault="00726DD4">
                            <w:r>
                              <w:t xml:space="preserve">Hình 1. Cây phân cấp chức năng của trang web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BD2AF" id="Text Box 86" o:spid="_x0000_s1088" type="#_x0000_t202" style="position:absolute;left:0;text-align:left;margin-left:128.7pt;margin-top:8.65pt;width:248.35pt;height:27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" fillcolor="white [3201]" stroked="f" strokeweight="1pt">
                <v:textbox>
                  <w:txbxContent>
                    <w:p w14:paraId="71320A04" w14:textId="77777777" w:rsidR="005C347D" w:rsidRDefault="00726DD4">
                      <w:r>
                        <w:t xml:space="preserve">Hình 1. Cây phân cấp chức năng của trang web </w:t>
                      </w:r>
                    </w:p>
                  </w:txbxContent>
                </v:textbox>
              </v:shape>
            </w:pict>
          </mc:Fallback>
        </mc:AlternateContent>
      </w:r>
    </w:p>
    <w:p w14:paraId="23A0B6CC" w14:textId="77777777" w:rsidR="005C347D" w:rsidRDefault="005C347D">
      <w:pPr>
        <w:jc w:val="both"/>
        <w:rPr>
          <w:b/>
          <w:sz w:val="36"/>
          <w:szCs w:val="36"/>
        </w:rPr>
      </w:pPr>
    </w:p>
    <w:p w14:paraId="67917DCF" w14:textId="77777777" w:rsidR="005C347D" w:rsidRDefault="005C347D">
      <w:pPr>
        <w:jc w:val="both"/>
        <w:rPr>
          <w:b/>
          <w:sz w:val="36"/>
          <w:szCs w:val="36"/>
        </w:rPr>
      </w:pPr>
    </w:p>
    <w:p w14:paraId="539455E6" w14:textId="77777777" w:rsidR="005C347D" w:rsidRDefault="005C347D">
      <w:pPr>
        <w:jc w:val="both"/>
        <w:rPr>
          <w:b/>
          <w:sz w:val="36"/>
          <w:szCs w:val="36"/>
        </w:rPr>
      </w:pPr>
    </w:p>
    <w:p w14:paraId="7CB04160" w14:textId="77777777" w:rsidR="005C347D" w:rsidRDefault="005C347D">
      <w:pPr>
        <w:jc w:val="both"/>
        <w:rPr>
          <w:b/>
          <w:sz w:val="36"/>
          <w:szCs w:val="36"/>
        </w:rPr>
      </w:pPr>
    </w:p>
    <w:p w14:paraId="10C90480" w14:textId="77777777" w:rsidR="005C347D" w:rsidRDefault="005C347D">
      <w:pPr>
        <w:jc w:val="both"/>
        <w:rPr>
          <w:b/>
          <w:sz w:val="36"/>
          <w:szCs w:val="36"/>
        </w:rPr>
      </w:pPr>
    </w:p>
    <w:p w14:paraId="0ABE6976" w14:textId="77777777" w:rsidR="005C347D" w:rsidRDefault="005C347D">
      <w:pPr>
        <w:jc w:val="both"/>
        <w:rPr>
          <w:b/>
          <w:sz w:val="36"/>
          <w:szCs w:val="36"/>
        </w:rPr>
      </w:pPr>
    </w:p>
    <w:p w14:paraId="45E087DE" w14:textId="77777777" w:rsidR="005C347D" w:rsidRDefault="005C347D">
      <w:pPr>
        <w:jc w:val="both"/>
        <w:rPr>
          <w:b/>
          <w:sz w:val="36"/>
          <w:szCs w:val="36"/>
        </w:rPr>
      </w:pPr>
    </w:p>
    <w:p w14:paraId="51C92BBC" w14:textId="77777777" w:rsidR="005C347D" w:rsidRDefault="005C347D">
      <w:pPr>
        <w:jc w:val="both"/>
        <w:rPr>
          <w:b/>
          <w:sz w:val="36"/>
          <w:szCs w:val="36"/>
        </w:rPr>
      </w:pPr>
    </w:p>
    <w:p w14:paraId="2D9FAE34" w14:textId="77777777" w:rsidR="005C347D" w:rsidRDefault="005C347D">
      <w:pPr>
        <w:jc w:val="both"/>
        <w:rPr>
          <w:b/>
          <w:sz w:val="32"/>
          <w:szCs w:val="32"/>
        </w:rPr>
      </w:pPr>
    </w:p>
    <w:p w14:paraId="61EAD1BD" w14:textId="77777777" w:rsidR="005C347D" w:rsidRDefault="00726DD4">
      <w:pPr>
        <w:pStyle w:val="Heading2"/>
        <w:numPr>
          <w:ilvl w:val="0"/>
          <w:numId w:val="8"/>
        </w:numPr>
        <w:jc w:val="left"/>
      </w:pPr>
      <w:bookmarkStart w:id="49" w:name="_Toc30506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Quiz App:</w:t>
      </w:r>
      <w:bookmarkEnd w:id="49"/>
    </w:p>
    <w:p w14:paraId="087D1921" w14:textId="77777777" w:rsidR="005C347D" w:rsidRDefault="005C347D">
      <w:pPr>
        <w:jc w:val="both"/>
        <w:rPr>
          <w:b/>
          <w:sz w:val="28"/>
          <w:szCs w:val="28"/>
        </w:rPr>
      </w:pPr>
    </w:p>
    <w:p w14:paraId="4239B5D2" w14:textId="77777777" w:rsidR="005C347D" w:rsidRDefault="005C347D">
      <w:pPr>
        <w:jc w:val="both"/>
        <w:rPr>
          <w:b/>
          <w:sz w:val="28"/>
          <w:szCs w:val="28"/>
        </w:rPr>
      </w:pPr>
    </w:p>
    <w:p w14:paraId="3B0100EC" w14:textId="77777777" w:rsidR="005C347D" w:rsidRDefault="00726DD4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8AFB403" wp14:editId="0799C577">
            <wp:extent cx="5943600" cy="3568700"/>
            <wp:effectExtent l="0" t="0" r="0" b="1270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2A16" w14:textId="77777777" w:rsidR="005C347D" w:rsidRDefault="00726DD4">
      <w:pPr>
        <w:jc w:val="both"/>
        <w:rPr>
          <w:b/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13908C6" wp14:editId="741263A7">
                <wp:simplePos x="0" y="0"/>
                <wp:positionH relativeFrom="column">
                  <wp:posOffset>1253490</wp:posOffset>
                </wp:positionH>
                <wp:positionV relativeFrom="paragraph">
                  <wp:posOffset>117475</wp:posOffset>
                </wp:positionV>
                <wp:extent cx="3154045" cy="342900"/>
                <wp:effectExtent l="0" t="0" r="635" b="762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0C4D" w14:textId="77777777" w:rsidR="005C347D" w:rsidRDefault="00726DD4">
                            <w:r>
                              <w:t xml:space="preserve">Hình 2. Mô hình diagram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908C6" id="Text Box 87" o:spid="_x0000_s1089" type="#_x0000_t202" style="position:absolute;left:0;text-align:left;margin-left:98.7pt;margin-top:9.25pt;width:248.35pt;height:27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" fillcolor="white [3201]" stroked="f" strokeweight="1pt">
                <v:textbox>
                  <w:txbxContent>
                    <w:p w14:paraId="38D20C4D" w14:textId="77777777" w:rsidR="005C347D" w:rsidRDefault="00726DD4">
                      <w:r>
                        <w:t xml:space="preserve">Hình 2. Mô hình diagram  </w:t>
                      </w:r>
                    </w:p>
                  </w:txbxContent>
                </v:textbox>
              </v:shape>
            </w:pict>
          </mc:Fallback>
        </mc:AlternateContent>
      </w:r>
    </w:p>
    <w:p w14:paraId="32946B5B" w14:textId="77777777" w:rsidR="005C347D" w:rsidRDefault="005C347D">
      <w:pPr>
        <w:jc w:val="both"/>
        <w:rPr>
          <w:b/>
          <w:sz w:val="28"/>
          <w:szCs w:val="28"/>
        </w:rPr>
      </w:pPr>
    </w:p>
    <w:p w14:paraId="02E741FA" w14:textId="77777777" w:rsidR="005C347D" w:rsidRDefault="005C347D">
      <w:pPr>
        <w:jc w:val="both"/>
        <w:rPr>
          <w:b/>
          <w:sz w:val="28"/>
          <w:szCs w:val="28"/>
        </w:rPr>
      </w:pPr>
    </w:p>
    <w:p w14:paraId="7CDAC4F8" w14:textId="77777777" w:rsidR="005C347D" w:rsidRDefault="00726DD4">
      <w:pPr>
        <w:pStyle w:val="Heading2"/>
        <w:numPr>
          <w:ilvl w:val="0"/>
          <w:numId w:val="8"/>
        </w:numPr>
        <w:jc w:val="left"/>
      </w:pPr>
      <w:bookmarkStart w:id="50" w:name="_Toc2826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web:</w:t>
      </w:r>
      <w:bookmarkEnd w:id="50"/>
    </w:p>
    <w:p w14:paraId="6FC3644A" w14:textId="77777777" w:rsidR="005C347D" w:rsidRDefault="00726DD4">
      <w:pPr>
        <w:pStyle w:val="Heading3"/>
        <w:numPr>
          <w:ilvl w:val="1"/>
          <w:numId w:val="1"/>
        </w:numPr>
        <w:jc w:val="left"/>
      </w:pPr>
      <w:bookmarkStart w:id="51" w:name="_Toc3263"/>
      <w:r>
        <w:t xml:space="preserve">Trang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  <w:bookmarkEnd w:id="51"/>
    </w:p>
    <w:p w14:paraId="35EB67F0" w14:textId="77777777" w:rsidR="005C347D" w:rsidRDefault="00726DD4">
      <w:pPr>
        <w:pStyle w:val="Heading3"/>
        <w:numPr>
          <w:ilvl w:val="2"/>
          <w:numId w:val="9"/>
        </w:numPr>
        <w:ind w:firstLine="11"/>
        <w:jc w:val="left"/>
      </w:pPr>
      <w:bookmarkStart w:id="52" w:name="_Toc15525"/>
      <w:r>
        <w:t xml:space="preserve">Trang </w:t>
      </w:r>
      <w:proofErr w:type="spellStart"/>
      <w:r>
        <w:t>chủ</w:t>
      </w:r>
      <w:bookmarkEnd w:id="52"/>
      <w:proofErr w:type="spellEnd"/>
    </w:p>
    <w:p w14:paraId="22FF422C" w14:textId="20AE497D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- Trang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chủ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Home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truy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dữ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web.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trước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câu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hỏi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bất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 w:rsidR="00F5041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 w:rsidR="00F5041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riêng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lastRenderedPageBreak/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dữ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liệu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trước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</w:t>
      </w:r>
      <w:r>
        <w:rPr>
          <w:noProof/>
        </w:rPr>
        <w:drawing>
          <wp:inline distT="114300" distB="114300" distL="114300" distR="114300" wp14:anchorId="0085E1B4" wp14:editId="2B305663">
            <wp:extent cx="5943600" cy="2933700"/>
            <wp:effectExtent l="0" t="0" r="0" b="7620"/>
            <wp:docPr id="6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F9C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86EDCF1" wp14:editId="501F121B">
                <wp:simplePos x="0" y="0"/>
                <wp:positionH relativeFrom="column">
                  <wp:posOffset>1786890</wp:posOffset>
                </wp:positionH>
                <wp:positionV relativeFrom="paragraph">
                  <wp:posOffset>21590</wp:posOffset>
                </wp:positionV>
                <wp:extent cx="3154045" cy="342900"/>
                <wp:effectExtent l="0" t="0" r="635" b="762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C11FEC" w14:textId="77777777" w:rsidR="005C347D" w:rsidRDefault="00726DD4">
                            <w:r>
                              <w:t>Hình 3. Giao diện 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EDCF1" id="Text Box 90" o:spid="_x0000_s1090" type="#_x0000_t202" style="position:absolute;left:0;text-align:left;margin-left:140.7pt;margin-top:1.7pt;width:248.35pt;height:27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" fillcolor="white [3201]" stroked="f" strokeweight="1pt">
                <v:textbox>
                  <w:txbxContent>
                    <w:p w14:paraId="32C11FEC" w14:textId="77777777" w:rsidR="005C347D" w:rsidRDefault="00726DD4">
                      <w:r>
                        <w:t>Hình 3. Giao diện home</w:t>
                      </w:r>
                    </w:p>
                  </w:txbxContent>
                </v:textbox>
              </v:shape>
            </w:pict>
          </mc:Fallback>
        </mc:AlternateContent>
      </w:r>
    </w:p>
    <w:p w14:paraId="7E52C467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4845905D" w14:textId="084E3BFF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gõ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 w:rsidR="00F5041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 w:rsidR="00F5041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ô Enter keyword,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rồi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go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vừa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tất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 w:rsidR="00F5041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 w:rsidR="00F5041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F50412"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chứa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giống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toàn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vừa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kích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thước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tối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thiểu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kí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chữ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chữ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chứa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rỗng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2FC01DD2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7844D98D" w14:textId="77777777" w:rsidR="005C347D" w:rsidRDefault="00726DD4">
      <w:pPr>
        <w:ind w:left="720"/>
        <w:jc w:val="left"/>
      </w:pPr>
      <w:r>
        <w:rPr>
          <w:noProof/>
        </w:rPr>
        <w:lastRenderedPageBreak/>
        <w:drawing>
          <wp:inline distT="114300" distB="114300" distL="114300" distR="114300" wp14:anchorId="5306847A" wp14:editId="3C152106">
            <wp:extent cx="5943600" cy="2908300"/>
            <wp:effectExtent l="0" t="0" r="0" b="2540"/>
            <wp:docPr id="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F561" w14:textId="77777777" w:rsidR="005C347D" w:rsidRDefault="00726DD4">
      <w:pPr>
        <w:ind w:left="720"/>
        <w:jc w:val="left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1A0C1D1" wp14:editId="5F383236">
                <wp:simplePos x="0" y="0"/>
                <wp:positionH relativeFrom="column">
                  <wp:posOffset>1573530</wp:posOffset>
                </wp:positionH>
                <wp:positionV relativeFrom="paragraph">
                  <wp:posOffset>161290</wp:posOffset>
                </wp:positionV>
                <wp:extent cx="3154045" cy="342900"/>
                <wp:effectExtent l="0" t="0" r="635" b="762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B98DB" w14:textId="77777777" w:rsidR="005C347D" w:rsidRDefault="00726DD4">
                            <w:r>
                              <w:t>Hình 4. Giao diện khi nhập từ khóa tìm kiếm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0C1D1" id="Text Box 91" o:spid="_x0000_s1091" type="#_x0000_t202" style="position:absolute;left:0;text-align:left;margin-left:123.9pt;margin-top:12.7pt;width:248.35pt;height:2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" fillcolor="white [3201]" stroked="f" strokeweight="1pt">
                <v:textbox>
                  <w:txbxContent>
                    <w:p w14:paraId="2E5B98DB" w14:textId="77777777" w:rsidR="005C347D" w:rsidRDefault="00726DD4">
                      <w:r>
                        <w:t>Hình 4. Giao diện khi nhập từ khóa tìm kiếm</w:t>
                      </w:r>
                    </w:p>
                  </w:txbxContent>
                </v:textbox>
              </v:shape>
            </w:pict>
          </mc:Fallback>
        </mc:AlternateContent>
      </w:r>
    </w:p>
    <w:p w14:paraId="30844728" w14:textId="77777777" w:rsidR="005C347D" w:rsidRDefault="005C347D">
      <w:pPr>
        <w:ind w:left="720"/>
        <w:jc w:val="left"/>
      </w:pPr>
    </w:p>
    <w:p w14:paraId="5DAA96DB" w14:textId="77777777" w:rsidR="005C347D" w:rsidRDefault="005C347D">
      <w:pPr>
        <w:ind w:left="720"/>
        <w:jc w:val="left"/>
      </w:pPr>
    </w:p>
    <w:p w14:paraId="746A3AC7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9EB1FCE" wp14:editId="1C2FE1AD">
            <wp:extent cx="5943600" cy="2908300"/>
            <wp:effectExtent l="0" t="0" r="0" b="2540"/>
            <wp:docPr id="6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E1B9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F17A65" wp14:editId="11F158A6">
                <wp:simplePos x="0" y="0"/>
                <wp:positionH relativeFrom="column">
                  <wp:posOffset>1946910</wp:posOffset>
                </wp:positionH>
                <wp:positionV relativeFrom="paragraph">
                  <wp:posOffset>99695</wp:posOffset>
                </wp:positionV>
                <wp:extent cx="3154045" cy="342900"/>
                <wp:effectExtent l="0" t="0" r="635" b="762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E90B1" w14:textId="77777777" w:rsidR="005C347D" w:rsidRDefault="00726DD4">
                            <w:r>
                              <w:t xml:space="preserve">Hình 5. Giao diện sau khi tìm kiếm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17A65" id="Text Box 92" o:spid="_x0000_s1092" type="#_x0000_t202" style="position:absolute;left:0;text-align:left;margin-left:153.3pt;margin-top:7.85pt;width:248.35pt;height:2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" fillcolor="white [3201]" stroked="f" strokeweight="1pt">
                <v:textbox>
                  <w:txbxContent>
                    <w:p w14:paraId="2F4E90B1" w14:textId="77777777" w:rsidR="005C347D" w:rsidRDefault="00726DD4">
                      <w:r>
                        <w:t xml:space="preserve">Hình 5. Giao diện sau khi tìm kiếm </w:t>
                      </w:r>
                    </w:p>
                  </w:txbxContent>
                </v:textbox>
              </v:shape>
            </w:pict>
          </mc:Fallback>
        </mc:AlternateContent>
      </w:r>
    </w:p>
    <w:p w14:paraId="6EA952BE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70D8295F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2FB82683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Rê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chuột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sort by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sắp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phù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sắp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test name -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asc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, author -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asc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sắp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chữ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hay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giả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test name -desc, author-desc. Sau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sắp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sắp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phải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bấm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lastRenderedPageBreak/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bấm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sort by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sắp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mặc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kiểu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phải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sort by.</w:t>
      </w:r>
    </w:p>
    <w:p w14:paraId="46AA32F3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0A71796F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2E297C4" wp14:editId="79E534A2">
            <wp:extent cx="5943600" cy="2959100"/>
            <wp:effectExtent l="0" t="0" r="0" b="12700"/>
            <wp:docPr id="6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530B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21238F" wp14:editId="375E16C4">
                <wp:simplePos x="0" y="0"/>
                <wp:positionH relativeFrom="column">
                  <wp:posOffset>1443990</wp:posOffset>
                </wp:positionH>
                <wp:positionV relativeFrom="paragraph">
                  <wp:posOffset>90170</wp:posOffset>
                </wp:positionV>
                <wp:extent cx="3154045" cy="342900"/>
                <wp:effectExtent l="0" t="0" r="635" b="762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CDE36" w14:textId="77777777" w:rsidR="005C347D" w:rsidRDefault="00726DD4">
                            <w:r>
                              <w:t xml:space="preserve">Hình 6. Giao diện chọn kiểu sắp xếp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1238F" id="Text Box 93" o:spid="_x0000_s1093" type="#_x0000_t202" style="position:absolute;left:0;text-align:left;margin-left:113.7pt;margin-top:7.1pt;width:248.35pt;height:2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" fillcolor="white [3201]" stroked="f" strokeweight="1pt">
                <v:textbox>
                  <w:txbxContent>
                    <w:p w14:paraId="665CDE36" w14:textId="77777777" w:rsidR="005C347D" w:rsidRDefault="00726DD4">
                      <w:r>
                        <w:t xml:space="preserve">Hình 6. Giao diện chọn kiểu sắp xếp </w:t>
                      </w:r>
                    </w:p>
                  </w:txbxContent>
                </v:textbox>
              </v:shape>
            </w:pict>
          </mc:Fallback>
        </mc:AlternateContent>
      </w:r>
    </w:p>
    <w:p w14:paraId="111A9DEC" w14:textId="77777777" w:rsidR="005C347D" w:rsidRDefault="005C347D">
      <w:pPr>
        <w:ind w:left="720"/>
        <w:jc w:val="left"/>
      </w:pPr>
    </w:p>
    <w:p w14:paraId="452920CE" w14:textId="77777777" w:rsidR="005C347D" w:rsidRDefault="005C347D">
      <w:pPr>
        <w:ind w:left="720"/>
        <w:jc w:val="left"/>
      </w:pPr>
    </w:p>
    <w:p w14:paraId="55DC4FE8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F9C33AC" wp14:editId="1677187E">
            <wp:extent cx="5943600" cy="2921000"/>
            <wp:effectExtent l="0" t="0" r="0" b="5080"/>
            <wp:docPr id="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65A6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3466E" wp14:editId="1CE1CDB1">
                <wp:simplePos x="0" y="0"/>
                <wp:positionH relativeFrom="column">
                  <wp:posOffset>1695450</wp:posOffset>
                </wp:positionH>
                <wp:positionV relativeFrom="paragraph">
                  <wp:posOffset>18415</wp:posOffset>
                </wp:positionV>
                <wp:extent cx="3154045" cy="342900"/>
                <wp:effectExtent l="0" t="0" r="635" b="762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A79B0" w14:textId="77777777" w:rsidR="005C347D" w:rsidRDefault="00726DD4">
                            <w:r>
                              <w:t xml:space="preserve">Hình 7. Giao diện sau khi sắp xếp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3466E" id="Text Box 94" o:spid="_x0000_s1094" type="#_x0000_t202" style="position:absolute;left:0;text-align:left;margin-left:133.5pt;margin-top:1.45pt;width:248.3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" fillcolor="white [3201]" stroked="f" strokeweight="1pt">
                <v:textbox>
                  <w:txbxContent>
                    <w:p w14:paraId="237A79B0" w14:textId="77777777" w:rsidR="005C347D" w:rsidRDefault="00726DD4">
                      <w:r>
                        <w:t xml:space="preserve">Hình 7. Giao diện sau khi sắp xếp </w:t>
                      </w:r>
                    </w:p>
                  </w:txbxContent>
                </v:textbox>
              </v:shape>
            </w:pict>
          </mc:Fallback>
        </mc:AlternateContent>
      </w:r>
    </w:p>
    <w:p w14:paraId="11328080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59787741" w14:textId="77777777" w:rsidR="005C347D" w:rsidRDefault="005C347D"/>
    <w:p w14:paraId="7D83E0C3" w14:textId="77777777" w:rsidR="005C347D" w:rsidRDefault="00726DD4">
      <w:pPr>
        <w:pStyle w:val="Heading3"/>
        <w:numPr>
          <w:ilvl w:val="2"/>
          <w:numId w:val="9"/>
        </w:numPr>
        <w:ind w:firstLine="11"/>
        <w:jc w:val="left"/>
      </w:pPr>
      <w:bookmarkStart w:id="53" w:name="_Toc1743"/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53"/>
      <w:proofErr w:type="spellEnd"/>
      <w:r>
        <w:t xml:space="preserve"> </w:t>
      </w:r>
    </w:p>
    <w:p w14:paraId="4752851C" w14:textId="77777777" w:rsidR="005C347D" w:rsidRDefault="005C347D">
      <w:pPr>
        <w:pStyle w:val="Heading3"/>
        <w:ind w:firstLine="720"/>
        <w:jc w:val="left"/>
      </w:pPr>
    </w:p>
    <w:p w14:paraId="43C96F25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- Khi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tại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diện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sự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lựa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21B9AE78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Lựa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mật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khẩu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sign in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mật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khẩu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home,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sai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bị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lỗi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6B66E4C4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Lựa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2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nhưng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vẫn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continue as guest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656335BA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+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Lựa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muốn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nhưng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create account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đến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trang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kí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2A110A98" w14:textId="77777777" w:rsidR="005C347D" w:rsidRDefault="00726DD4">
      <w:pPr>
        <w:ind w:left="720"/>
        <w:jc w:val="left"/>
      </w:pPr>
      <w:r>
        <w:rPr>
          <w:noProof/>
        </w:rPr>
        <w:drawing>
          <wp:inline distT="114300" distB="114300" distL="114300" distR="114300" wp14:anchorId="1D9CD027" wp14:editId="23EA1B45">
            <wp:extent cx="5943600" cy="2921000"/>
            <wp:effectExtent l="0" t="0" r="0" b="5080"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43E1" w14:textId="77777777" w:rsidR="005C347D" w:rsidRDefault="00726DD4">
      <w:pPr>
        <w:ind w:left="720"/>
        <w:jc w:val="left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4FB42" wp14:editId="10C800F9">
                <wp:simplePos x="0" y="0"/>
                <wp:positionH relativeFrom="column">
                  <wp:posOffset>1802130</wp:posOffset>
                </wp:positionH>
                <wp:positionV relativeFrom="paragraph">
                  <wp:posOffset>216535</wp:posOffset>
                </wp:positionV>
                <wp:extent cx="3154045" cy="342900"/>
                <wp:effectExtent l="0" t="0" r="635" b="762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BB628" w14:textId="77777777" w:rsidR="005C347D" w:rsidRDefault="00726DD4">
                            <w:r>
                              <w:t xml:space="preserve">Hình 8. Giao diện đăng nhập tài khoản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4FB42" id="Text Box 95" o:spid="_x0000_s1095" type="#_x0000_t202" style="position:absolute;left:0;text-align:left;margin-left:141.9pt;margin-top:17.05pt;width:248.3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" fillcolor="white [3201]" stroked="f" strokeweight="1pt">
                <v:textbox>
                  <w:txbxContent>
                    <w:p w14:paraId="55EBB628" w14:textId="77777777" w:rsidR="005C347D" w:rsidRDefault="00726DD4">
                      <w:r>
                        <w:t xml:space="preserve">Hình 8. Giao diện đăng nhập tài khoản  </w:t>
                      </w:r>
                    </w:p>
                  </w:txbxContent>
                </v:textbox>
              </v:shape>
            </w:pict>
          </mc:Fallback>
        </mc:AlternateContent>
      </w:r>
    </w:p>
    <w:p w14:paraId="52C906B3" w14:textId="77777777" w:rsidR="005C347D" w:rsidRDefault="005C347D">
      <w:pPr>
        <w:ind w:left="720"/>
        <w:jc w:val="left"/>
      </w:pPr>
    </w:p>
    <w:p w14:paraId="0512D387" w14:textId="77777777" w:rsidR="005C347D" w:rsidRDefault="005C347D">
      <w:pPr>
        <w:ind w:left="720"/>
        <w:jc w:val="left"/>
      </w:pPr>
    </w:p>
    <w:p w14:paraId="3E4994FF" w14:textId="77777777" w:rsidR="005C347D" w:rsidRDefault="005C347D"/>
    <w:p w14:paraId="27E5C1E5" w14:textId="77777777" w:rsidR="005C347D" w:rsidRDefault="00726DD4">
      <w:pPr>
        <w:pStyle w:val="Heading3"/>
        <w:numPr>
          <w:ilvl w:val="2"/>
          <w:numId w:val="9"/>
        </w:numPr>
        <w:ind w:firstLine="11"/>
        <w:jc w:val="left"/>
      </w:pPr>
      <w:bookmarkStart w:id="54" w:name="_Toc27500"/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54"/>
      <w:proofErr w:type="spellEnd"/>
    </w:p>
    <w:p w14:paraId="344C3E11" w14:textId="77777777" w:rsidR="005C347D" w:rsidRPr="004C1D29" w:rsidRDefault="00726DD4">
      <w:pPr>
        <w:ind w:left="720"/>
        <w:jc w:val="left"/>
        <w:rPr>
          <w:sz w:val="28"/>
          <w:szCs w:val="24"/>
        </w:rPr>
      </w:pPr>
      <w:r w:rsidRPr="004C1D29">
        <w:rPr>
          <w:sz w:val="28"/>
          <w:szCs w:val="24"/>
        </w:rPr>
        <w:t xml:space="preserve">- </w:t>
      </w:r>
      <w:proofErr w:type="spellStart"/>
      <w:r w:rsidRPr="004C1D29">
        <w:rPr>
          <w:sz w:val="28"/>
          <w:szCs w:val="24"/>
        </w:rPr>
        <w:t>Tại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giao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diện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đăng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tài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</w:t>
      </w:r>
      <w:proofErr w:type="spellEnd"/>
      <w:r w:rsidRPr="004C1D29">
        <w:rPr>
          <w:sz w:val="28"/>
          <w:szCs w:val="24"/>
        </w:rPr>
        <w:t xml:space="preserve">, </w:t>
      </w:r>
      <w:proofErr w:type="spellStart"/>
      <w:r w:rsidRPr="004C1D29">
        <w:rPr>
          <w:sz w:val="28"/>
          <w:szCs w:val="24"/>
        </w:rPr>
        <w:t>người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có</w:t>
      </w:r>
      <w:proofErr w:type="spellEnd"/>
      <w:r w:rsidRPr="004C1D29">
        <w:rPr>
          <w:sz w:val="28"/>
          <w:szCs w:val="24"/>
        </w:rPr>
        <w:t xml:space="preserve"> 2 </w:t>
      </w:r>
      <w:proofErr w:type="spellStart"/>
      <w:r w:rsidRPr="004C1D29">
        <w:rPr>
          <w:sz w:val="28"/>
          <w:szCs w:val="24"/>
        </w:rPr>
        <w:t>sự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lựa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chọn</w:t>
      </w:r>
      <w:proofErr w:type="spellEnd"/>
      <w:r w:rsidRPr="004C1D29">
        <w:rPr>
          <w:sz w:val="28"/>
          <w:szCs w:val="24"/>
        </w:rPr>
        <w:t xml:space="preserve">. </w:t>
      </w:r>
      <w:proofErr w:type="spellStart"/>
      <w:r w:rsidRPr="004C1D29">
        <w:rPr>
          <w:sz w:val="28"/>
          <w:szCs w:val="24"/>
        </w:rPr>
        <w:t>Một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là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tạo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tài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mới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để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sử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dụng</w:t>
      </w:r>
      <w:proofErr w:type="spellEnd"/>
      <w:r w:rsidRPr="004C1D29">
        <w:rPr>
          <w:sz w:val="28"/>
          <w:szCs w:val="24"/>
        </w:rPr>
        <w:t xml:space="preserve">. Hai </w:t>
      </w:r>
      <w:proofErr w:type="spellStart"/>
      <w:r w:rsidRPr="004C1D29">
        <w:rPr>
          <w:sz w:val="28"/>
          <w:szCs w:val="24"/>
        </w:rPr>
        <w:t>là</w:t>
      </w:r>
      <w:proofErr w:type="spellEnd"/>
      <w:r w:rsidRPr="004C1D29">
        <w:rPr>
          <w:sz w:val="28"/>
          <w:szCs w:val="24"/>
        </w:rPr>
        <w:t xml:space="preserve">, </w:t>
      </w:r>
      <w:proofErr w:type="spellStart"/>
      <w:r w:rsidRPr="004C1D29">
        <w:rPr>
          <w:sz w:val="28"/>
          <w:szCs w:val="24"/>
        </w:rPr>
        <w:t>khi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người</w:t>
      </w:r>
      <w:proofErr w:type="spellEnd"/>
      <w:r w:rsidRPr="004C1D29">
        <w:rPr>
          <w:sz w:val="28"/>
          <w:szCs w:val="24"/>
        </w:rPr>
        <w:t xml:space="preserve"> dung </w:t>
      </w:r>
      <w:proofErr w:type="spellStart"/>
      <w:r w:rsidRPr="004C1D29">
        <w:rPr>
          <w:sz w:val="28"/>
          <w:szCs w:val="24"/>
        </w:rPr>
        <w:t>đã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có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tài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và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không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muốn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tạo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thêm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tài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mới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thì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chỉ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cần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nhấn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vào</w:t>
      </w:r>
      <w:proofErr w:type="spellEnd"/>
      <w:r w:rsidRPr="004C1D29">
        <w:rPr>
          <w:sz w:val="28"/>
          <w:szCs w:val="24"/>
        </w:rPr>
        <w:t xml:space="preserve"> you had account </w:t>
      </w:r>
      <w:proofErr w:type="spellStart"/>
      <w:r w:rsidRPr="004C1D29">
        <w:rPr>
          <w:sz w:val="28"/>
          <w:szCs w:val="24"/>
        </w:rPr>
        <w:t>để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chuyển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đến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trang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đăng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nhập</w:t>
      </w:r>
      <w:proofErr w:type="spellEnd"/>
      <w:r w:rsidRPr="004C1D29">
        <w:rPr>
          <w:sz w:val="28"/>
          <w:szCs w:val="24"/>
        </w:rPr>
        <w:t xml:space="preserve">. Khi </w:t>
      </w:r>
      <w:proofErr w:type="spellStart"/>
      <w:r w:rsidRPr="004C1D29">
        <w:rPr>
          <w:sz w:val="28"/>
          <w:szCs w:val="24"/>
        </w:rPr>
        <w:t>đăng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tài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mới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sẽ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có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các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ràng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proofErr w:type="gramStart"/>
      <w:r w:rsidRPr="004C1D29">
        <w:rPr>
          <w:sz w:val="28"/>
          <w:szCs w:val="24"/>
        </w:rPr>
        <w:t>buộc</w:t>
      </w:r>
      <w:proofErr w:type="spellEnd"/>
      <w:r w:rsidRPr="004C1D29">
        <w:rPr>
          <w:sz w:val="28"/>
          <w:szCs w:val="24"/>
        </w:rPr>
        <w:t xml:space="preserve"> :</w:t>
      </w:r>
      <w:proofErr w:type="gramEnd"/>
    </w:p>
    <w:p w14:paraId="6BF5DDC7" w14:textId="77777777" w:rsidR="005C347D" w:rsidRPr="004C1D29" w:rsidRDefault="00726DD4">
      <w:pPr>
        <w:ind w:left="720"/>
        <w:jc w:val="left"/>
        <w:rPr>
          <w:sz w:val="28"/>
          <w:szCs w:val="24"/>
        </w:rPr>
      </w:pPr>
      <w:r w:rsidRPr="004C1D29">
        <w:rPr>
          <w:sz w:val="28"/>
          <w:szCs w:val="24"/>
        </w:rPr>
        <w:lastRenderedPageBreak/>
        <w:t xml:space="preserve">+ </w:t>
      </w:r>
      <w:proofErr w:type="spellStart"/>
      <w:r w:rsidRPr="004C1D29">
        <w:rPr>
          <w:sz w:val="28"/>
          <w:szCs w:val="24"/>
        </w:rPr>
        <w:t>Ràng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buộc</w:t>
      </w:r>
      <w:proofErr w:type="spellEnd"/>
      <w:r w:rsidRPr="004C1D29">
        <w:rPr>
          <w:sz w:val="28"/>
          <w:szCs w:val="24"/>
        </w:rPr>
        <w:t xml:space="preserve"> 1: </w:t>
      </w:r>
      <w:proofErr w:type="spellStart"/>
      <w:r w:rsidRPr="004C1D29">
        <w:rPr>
          <w:sz w:val="28"/>
          <w:szCs w:val="24"/>
        </w:rPr>
        <w:t>Tên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tài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không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được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chứa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trắng</w:t>
      </w:r>
      <w:proofErr w:type="spellEnd"/>
    </w:p>
    <w:p w14:paraId="5249FFB2" w14:textId="77777777" w:rsidR="005C347D" w:rsidRPr="004C1D29" w:rsidRDefault="00726DD4">
      <w:pPr>
        <w:ind w:left="720"/>
        <w:jc w:val="left"/>
        <w:rPr>
          <w:sz w:val="28"/>
          <w:szCs w:val="24"/>
        </w:rPr>
      </w:pPr>
      <w:r w:rsidRPr="004C1D29">
        <w:rPr>
          <w:sz w:val="28"/>
          <w:szCs w:val="24"/>
        </w:rPr>
        <w:t xml:space="preserve">+ </w:t>
      </w:r>
      <w:proofErr w:type="spellStart"/>
      <w:r w:rsidRPr="004C1D29">
        <w:rPr>
          <w:sz w:val="28"/>
          <w:szCs w:val="24"/>
        </w:rPr>
        <w:t>Ràng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buộc</w:t>
      </w:r>
      <w:proofErr w:type="spellEnd"/>
      <w:r w:rsidRPr="004C1D29">
        <w:rPr>
          <w:sz w:val="28"/>
          <w:szCs w:val="24"/>
        </w:rPr>
        <w:t xml:space="preserve"> 2: </w:t>
      </w:r>
      <w:proofErr w:type="spellStart"/>
      <w:r w:rsidRPr="004C1D29">
        <w:rPr>
          <w:sz w:val="28"/>
          <w:szCs w:val="24"/>
        </w:rPr>
        <w:t>Mật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khẩu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có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kích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thước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tối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thiểu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là</w:t>
      </w:r>
      <w:proofErr w:type="spellEnd"/>
      <w:r w:rsidRPr="004C1D29">
        <w:rPr>
          <w:sz w:val="28"/>
          <w:szCs w:val="24"/>
        </w:rPr>
        <w:t xml:space="preserve"> 8 </w:t>
      </w:r>
      <w:proofErr w:type="spellStart"/>
      <w:r w:rsidRPr="004C1D29">
        <w:rPr>
          <w:sz w:val="28"/>
          <w:szCs w:val="24"/>
        </w:rPr>
        <w:t>kí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tự</w:t>
      </w:r>
      <w:proofErr w:type="spellEnd"/>
      <w:r w:rsidRPr="004C1D29">
        <w:rPr>
          <w:sz w:val="28"/>
          <w:szCs w:val="24"/>
        </w:rPr>
        <w:t xml:space="preserve">, </w:t>
      </w:r>
      <w:proofErr w:type="spellStart"/>
      <w:r w:rsidRPr="004C1D29">
        <w:rPr>
          <w:sz w:val="28"/>
          <w:szCs w:val="24"/>
        </w:rPr>
        <w:t>trong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mật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khẩu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có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chứa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ít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nhất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một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tự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chữ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hoa</w:t>
      </w:r>
      <w:proofErr w:type="spellEnd"/>
      <w:r w:rsidRPr="004C1D29">
        <w:rPr>
          <w:sz w:val="28"/>
          <w:szCs w:val="24"/>
        </w:rPr>
        <w:t xml:space="preserve">, </w:t>
      </w:r>
      <w:proofErr w:type="spellStart"/>
      <w:r w:rsidRPr="004C1D29">
        <w:rPr>
          <w:sz w:val="28"/>
          <w:szCs w:val="24"/>
        </w:rPr>
        <w:t>một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tự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chữ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thường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và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một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tự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chữ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số</w:t>
      </w:r>
      <w:proofErr w:type="spellEnd"/>
      <w:r w:rsidRPr="004C1D29">
        <w:rPr>
          <w:sz w:val="28"/>
          <w:szCs w:val="24"/>
        </w:rPr>
        <w:t>.</w:t>
      </w:r>
    </w:p>
    <w:p w14:paraId="7BE338C9" w14:textId="77777777" w:rsidR="005C347D" w:rsidRPr="004C1D29" w:rsidRDefault="00726DD4">
      <w:pPr>
        <w:ind w:left="720"/>
        <w:jc w:val="left"/>
        <w:rPr>
          <w:sz w:val="28"/>
          <w:szCs w:val="24"/>
        </w:rPr>
      </w:pPr>
      <w:r w:rsidRPr="004C1D29">
        <w:rPr>
          <w:sz w:val="28"/>
          <w:szCs w:val="24"/>
        </w:rPr>
        <w:t xml:space="preserve">+ </w:t>
      </w:r>
      <w:proofErr w:type="spellStart"/>
      <w:r w:rsidRPr="004C1D29">
        <w:rPr>
          <w:sz w:val="28"/>
          <w:szCs w:val="24"/>
        </w:rPr>
        <w:t>Ràng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buộc</w:t>
      </w:r>
      <w:proofErr w:type="spellEnd"/>
      <w:r w:rsidRPr="004C1D29">
        <w:rPr>
          <w:sz w:val="28"/>
          <w:szCs w:val="24"/>
        </w:rPr>
        <w:t xml:space="preserve"> 3: </w:t>
      </w:r>
      <w:proofErr w:type="spellStart"/>
      <w:r w:rsidRPr="004C1D29">
        <w:rPr>
          <w:sz w:val="28"/>
          <w:szCs w:val="24"/>
        </w:rPr>
        <w:t>Mật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khẩu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và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xác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nhận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mật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khẩu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phải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giống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nhau</w:t>
      </w:r>
      <w:proofErr w:type="spellEnd"/>
      <w:r w:rsidRPr="004C1D29">
        <w:rPr>
          <w:sz w:val="28"/>
          <w:szCs w:val="24"/>
        </w:rPr>
        <w:t xml:space="preserve">. </w:t>
      </w:r>
    </w:p>
    <w:p w14:paraId="57067127" w14:textId="77777777" w:rsidR="005C347D" w:rsidRPr="004C1D29" w:rsidRDefault="00726DD4">
      <w:pPr>
        <w:ind w:left="720"/>
        <w:jc w:val="left"/>
        <w:rPr>
          <w:sz w:val="28"/>
          <w:szCs w:val="24"/>
        </w:rPr>
      </w:pPr>
      <w:r w:rsidRPr="004C1D29">
        <w:rPr>
          <w:sz w:val="28"/>
          <w:szCs w:val="24"/>
        </w:rPr>
        <w:t xml:space="preserve">- Sau </w:t>
      </w:r>
      <w:proofErr w:type="spellStart"/>
      <w:r w:rsidRPr="004C1D29">
        <w:rPr>
          <w:sz w:val="28"/>
          <w:szCs w:val="24"/>
        </w:rPr>
        <w:t>khi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đăng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kí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tài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khoản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thành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công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sẽ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được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chuyển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đến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trang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đăng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nhập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để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đăng</w:t>
      </w:r>
      <w:proofErr w:type="spellEnd"/>
      <w:r w:rsidRPr="004C1D29">
        <w:rPr>
          <w:sz w:val="28"/>
          <w:szCs w:val="24"/>
        </w:rPr>
        <w:t xml:space="preserve"> </w:t>
      </w:r>
      <w:proofErr w:type="spellStart"/>
      <w:r w:rsidRPr="004C1D29">
        <w:rPr>
          <w:sz w:val="28"/>
          <w:szCs w:val="24"/>
        </w:rPr>
        <w:t>nhập</w:t>
      </w:r>
      <w:proofErr w:type="spellEnd"/>
      <w:r w:rsidRPr="004C1D29">
        <w:rPr>
          <w:sz w:val="28"/>
          <w:szCs w:val="24"/>
        </w:rPr>
        <w:t>.</w:t>
      </w:r>
    </w:p>
    <w:p w14:paraId="2D2FC201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3DA1CCF" wp14:editId="41900E8F">
            <wp:extent cx="5943600" cy="2908300"/>
            <wp:effectExtent l="0" t="0" r="0" b="2540"/>
            <wp:docPr id="7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7C3A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B6A3A" wp14:editId="55770A96">
                <wp:simplePos x="0" y="0"/>
                <wp:positionH relativeFrom="column">
                  <wp:posOffset>1634490</wp:posOffset>
                </wp:positionH>
                <wp:positionV relativeFrom="paragraph">
                  <wp:posOffset>130175</wp:posOffset>
                </wp:positionV>
                <wp:extent cx="3154045" cy="342900"/>
                <wp:effectExtent l="0" t="0" r="635" b="762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9514A" w14:textId="77777777" w:rsidR="005C347D" w:rsidRDefault="00726DD4">
                            <w:r>
                              <w:t>Hình 9. Giao diện đăng kí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B6A3A" id="Text Box 96" o:spid="_x0000_s1096" type="#_x0000_t202" style="position:absolute;left:0;text-align:left;margin-left:128.7pt;margin-top:10.25pt;width:248.3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" fillcolor="white [3201]" stroked="f" strokeweight="1pt">
                <v:textbox>
                  <w:txbxContent>
                    <w:p w14:paraId="04C9514A" w14:textId="77777777" w:rsidR="005C347D" w:rsidRDefault="00726DD4">
                      <w:r>
                        <w:t>Hình 9. Giao diện đăng kí tài khoản</w:t>
                      </w:r>
                    </w:p>
                  </w:txbxContent>
                </v:textbox>
              </v:shape>
            </w:pict>
          </mc:Fallback>
        </mc:AlternateContent>
      </w:r>
    </w:p>
    <w:p w14:paraId="57D48B12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0FE80EC1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548AB417" w14:textId="77777777" w:rsidR="005C347D" w:rsidRDefault="005C347D"/>
    <w:p w14:paraId="682BB61D" w14:textId="77777777" w:rsidR="005C347D" w:rsidRDefault="00726DD4">
      <w:pPr>
        <w:pStyle w:val="Heading3"/>
        <w:numPr>
          <w:ilvl w:val="2"/>
          <w:numId w:val="9"/>
        </w:numPr>
        <w:ind w:firstLine="11"/>
        <w:jc w:val="left"/>
      </w:pPr>
      <w:r>
        <w:t xml:space="preserve"> </w:t>
      </w:r>
      <w:bookmarkStart w:id="55" w:name="_Toc16951"/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55"/>
      <w:proofErr w:type="spellEnd"/>
    </w:p>
    <w:p w14:paraId="6FF6559E" w14:textId="77777777" w:rsidR="005C347D" w:rsidRDefault="005C347D">
      <w:pPr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583F7B7E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Màn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chính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. </w:t>
      </w:r>
    </w:p>
    <w:p w14:paraId="16717C99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2DDFC53" wp14:editId="2925E235">
            <wp:extent cx="5943600" cy="2908300"/>
            <wp:effectExtent l="0" t="0" r="0" b="2540"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BBAC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D63CDDE" wp14:editId="68DD837B">
                <wp:simplePos x="0" y="0"/>
                <wp:positionH relativeFrom="column">
                  <wp:posOffset>1733550</wp:posOffset>
                </wp:positionH>
                <wp:positionV relativeFrom="paragraph">
                  <wp:posOffset>102870</wp:posOffset>
                </wp:positionV>
                <wp:extent cx="3435350" cy="342900"/>
                <wp:effectExtent l="0" t="0" r="889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D6DA1" w14:textId="77777777" w:rsidR="005C347D" w:rsidRDefault="00726DD4">
                            <w:r>
                              <w:t>Hình 10. Giao diện sau khi đăng nhập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3CDDE" id="Text Box 97" o:spid="_x0000_s1097" type="#_x0000_t202" style="position:absolute;left:0;text-align:left;margin-left:136.5pt;margin-top:8.1pt;width:270.5pt;height:2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" fillcolor="white [3201]" stroked="f" strokeweight="1pt">
                <v:textbox>
                  <w:txbxContent>
                    <w:p w14:paraId="4A8D6DA1" w14:textId="77777777" w:rsidR="005C347D" w:rsidRDefault="00726DD4">
                      <w:r>
                        <w:t>Hình 10. Giao diện sau khi đăng nhập thành công</w:t>
                      </w:r>
                    </w:p>
                  </w:txbxContent>
                </v:textbox>
              </v:shape>
            </w:pict>
          </mc:Fallback>
        </mc:AlternateContent>
      </w:r>
    </w:p>
    <w:p w14:paraId="2EBD70E7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34A12955" w14:textId="77777777" w:rsidR="005C347D" w:rsidRDefault="005C347D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25BB6C6F" w14:textId="77777777" w:rsidR="005C347D" w:rsidRDefault="00726DD4">
      <w:pPr>
        <w:ind w:left="72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thuộc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quyền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sở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hữu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nên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tại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quyền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chỉnh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hay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>.</w:t>
      </w:r>
    </w:p>
    <w:p w14:paraId="223BADE6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Khi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chỗ</w:t>
      </w:r>
      <w:proofErr w:type="spellEnd"/>
      <w:r>
        <w:rPr>
          <w:sz w:val="28"/>
          <w:szCs w:val="28"/>
        </w:rPr>
        <w:t xml:space="preserve"> “Hello user”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</w:p>
    <w:p w14:paraId="668B26A5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03567CD5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509EA9D" wp14:editId="387A5636">
            <wp:extent cx="5920740" cy="2915285"/>
            <wp:effectExtent l="0" t="0" r="7620" b="10795"/>
            <wp:docPr id="7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3.png"/>
                    <pic:cNvPicPr preferRelativeResize="0"/>
                  </pic:nvPicPr>
                  <pic:blipFill>
                    <a:blip r:embed="rId20"/>
                    <a:srcRect l="385" t="9030" b="3688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B8A5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84A32E7" wp14:editId="618FA73A">
                <wp:simplePos x="0" y="0"/>
                <wp:positionH relativeFrom="column">
                  <wp:posOffset>1878330</wp:posOffset>
                </wp:positionH>
                <wp:positionV relativeFrom="paragraph">
                  <wp:posOffset>80645</wp:posOffset>
                </wp:positionV>
                <wp:extent cx="3154045" cy="342900"/>
                <wp:effectExtent l="0" t="0" r="635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12B7E" w14:textId="77777777" w:rsidR="005C347D" w:rsidRDefault="00726DD4">
                            <w:r>
                              <w:t xml:space="preserve">Hình 11a. Giao diện cập nhật thông tin cá nhân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A32E7" id="Text Box 98" o:spid="_x0000_s1098" type="#_x0000_t202" style="position:absolute;left:0;text-align:left;margin-left:147.9pt;margin-top:6.35pt;width:248.35pt;height:27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" fillcolor="white [3201]" stroked="f" strokeweight="1pt">
                <v:textbox>
                  <w:txbxContent>
                    <w:p w14:paraId="3D412B7E" w14:textId="77777777" w:rsidR="005C347D" w:rsidRDefault="00726DD4">
                      <w:r>
                        <w:t xml:space="preserve">Hình 11a. Giao diện cập nhật thông tin cá nhân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</w:p>
    <w:p w14:paraId="185B4D70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01B67DB6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51014F30" w14:textId="77777777" w:rsidR="005C347D" w:rsidRDefault="00726DD4">
      <w:pPr>
        <w:ind w:left="72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; email;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password</w:t>
      </w:r>
      <w:proofErr w:type="gramStart"/>
      <w:r>
        <w:rPr>
          <w:sz w:val="28"/>
          <w:szCs w:val="28"/>
        </w:rPr>
        <w:t>….</w:t>
      </w:r>
      <w:proofErr w:type="spellStart"/>
      <w:r>
        <w:rPr>
          <w:sz w:val="28"/>
          <w:szCs w:val="28"/>
        </w:rPr>
        <w:t>Để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change password,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>.</w:t>
      </w:r>
    </w:p>
    <w:p w14:paraId="3A47B464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6BE02389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Khi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Sau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8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>.</w:t>
      </w:r>
    </w:p>
    <w:p w14:paraId="10C03C5A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update profile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>.</w:t>
      </w:r>
    </w:p>
    <w:p w14:paraId="39D80CA8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5F0F37B5" wp14:editId="65D8FA36">
            <wp:extent cx="5943600" cy="2912745"/>
            <wp:effectExtent l="0" t="0" r="0" b="13335"/>
            <wp:docPr id="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5935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003D331" wp14:editId="3DC9D605">
                <wp:simplePos x="0" y="0"/>
                <wp:positionH relativeFrom="column">
                  <wp:posOffset>1840230</wp:posOffset>
                </wp:positionH>
                <wp:positionV relativeFrom="paragraph">
                  <wp:posOffset>78740</wp:posOffset>
                </wp:positionV>
                <wp:extent cx="3154045" cy="342900"/>
                <wp:effectExtent l="0" t="0" r="635" b="762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B3434" w14:textId="77777777" w:rsidR="005C347D" w:rsidRDefault="00726DD4">
                            <w:r>
                              <w:t>Hình 11b. Giao diện thay đổi mật khẩu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3D331" id="Text Box 112" o:spid="_x0000_s1099" type="#_x0000_t202" style="position:absolute;left:0;text-align:left;margin-left:144.9pt;margin-top:6.2pt;width:248.35pt;height:27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" fillcolor="white [3201]" stroked="f" strokeweight="1pt">
                <v:textbox>
                  <w:txbxContent>
                    <w:p w14:paraId="774B3434" w14:textId="77777777" w:rsidR="005C347D" w:rsidRDefault="00726DD4">
                      <w:r>
                        <w:t>Hình 11b. Giao diện thay đổi mật khẩu</w:t>
                      </w:r>
                    </w:p>
                  </w:txbxContent>
                </v:textbox>
              </v:shape>
            </w:pict>
          </mc:Fallback>
        </mc:AlternateContent>
      </w:r>
    </w:p>
    <w:p w14:paraId="7AED075D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72407511" w14:textId="77777777" w:rsidR="005C347D" w:rsidRDefault="005C347D"/>
    <w:p w14:paraId="2DD7F7CD" w14:textId="77777777" w:rsidR="005C347D" w:rsidRDefault="00726DD4">
      <w:pPr>
        <w:pStyle w:val="Heading3"/>
        <w:numPr>
          <w:ilvl w:val="1"/>
          <w:numId w:val="1"/>
        </w:numPr>
        <w:jc w:val="left"/>
      </w:pPr>
      <w:bookmarkStart w:id="56" w:name="_Toc1574"/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:</w:t>
      </w:r>
      <w:bookmarkEnd w:id="56"/>
      <w:r>
        <w:t xml:space="preserve"> </w:t>
      </w:r>
    </w:p>
    <w:p w14:paraId="514A393B" w14:textId="77777777" w:rsidR="005C347D" w:rsidRDefault="00726DD4">
      <w:pPr>
        <w:ind w:firstLineChars="300" w:firstLine="840"/>
        <w:jc w:val="lef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- 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Bây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giờ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chúng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ta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đầu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trắc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nghiệm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Quiz App.</w:t>
      </w:r>
    </w:p>
    <w:p w14:paraId="27826A65" w14:textId="59B74324" w:rsidR="005C347D" w:rsidRDefault="00726DD4">
      <w:pPr>
        <w:ind w:firstLineChars="300" w:firstLine="8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ADD TEST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50412">
        <w:rPr>
          <w:sz w:val="28"/>
          <w:szCs w:val="28"/>
        </w:rPr>
        <w:t>bài</w:t>
      </w:r>
      <w:proofErr w:type="spellEnd"/>
      <w:r w:rsidR="00F50412">
        <w:rPr>
          <w:sz w:val="28"/>
          <w:szCs w:val="28"/>
        </w:rPr>
        <w:t xml:space="preserve"> </w:t>
      </w:r>
      <w:proofErr w:type="spellStart"/>
      <w:r w:rsidR="00F50412">
        <w:rPr>
          <w:sz w:val="28"/>
          <w:szCs w:val="28"/>
        </w:rPr>
        <w:t>trắc</w:t>
      </w:r>
      <w:proofErr w:type="spellEnd"/>
      <w:r w:rsidR="00F50412">
        <w:rPr>
          <w:sz w:val="28"/>
          <w:szCs w:val="28"/>
        </w:rPr>
        <w:t xml:space="preserve"> </w:t>
      </w:r>
      <w:proofErr w:type="spellStart"/>
      <w:r w:rsidR="00F50412"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>.</w:t>
      </w:r>
    </w:p>
    <w:p w14:paraId="513875FD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32441C8" wp14:editId="20FC3F78">
            <wp:extent cx="5943600" cy="2908300"/>
            <wp:effectExtent l="0" t="0" r="0" b="2540"/>
            <wp:docPr id="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47D1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1B9FB6" wp14:editId="26CACDAE">
                <wp:simplePos x="0" y="0"/>
                <wp:positionH relativeFrom="column">
                  <wp:posOffset>1367790</wp:posOffset>
                </wp:positionH>
                <wp:positionV relativeFrom="paragraph">
                  <wp:posOffset>31115</wp:posOffset>
                </wp:positionV>
                <wp:extent cx="3154045" cy="342900"/>
                <wp:effectExtent l="0" t="0" r="635" b="762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52C05" w14:textId="77777777" w:rsidR="005C347D" w:rsidRDefault="00726DD4">
                            <w:r>
                              <w:t>Hình 12a. Nút thêm bài kiểm 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B9FB6" id="Text Box 99" o:spid="_x0000_s1100" type="#_x0000_t202" style="position:absolute;left:0;text-align:left;margin-left:107.7pt;margin-top:2.45pt;width:248.3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" fillcolor="white [3201]" stroked="f" strokeweight="1pt">
                <v:textbox>
                  <w:txbxContent>
                    <w:p w14:paraId="7F252C05" w14:textId="77777777" w:rsidR="005C347D" w:rsidRDefault="00726DD4">
                      <w:r>
                        <w:t>Hình 12a. Nút thêm bài kiểm tra</w:t>
                      </w:r>
                    </w:p>
                  </w:txbxContent>
                </v:textbox>
              </v:shape>
            </w:pict>
          </mc:Fallback>
        </mc:AlternateContent>
      </w:r>
    </w:p>
    <w:p w14:paraId="44B7261F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413E3D37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D414767" wp14:editId="5C5D274A">
            <wp:extent cx="5943600" cy="2933700"/>
            <wp:effectExtent l="0" t="0" r="0" b="7620"/>
            <wp:docPr id="7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4B8A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B918CC" wp14:editId="63F93EEC">
                <wp:simplePos x="0" y="0"/>
                <wp:positionH relativeFrom="column">
                  <wp:posOffset>1253490</wp:posOffset>
                </wp:positionH>
                <wp:positionV relativeFrom="paragraph">
                  <wp:posOffset>15875</wp:posOffset>
                </wp:positionV>
                <wp:extent cx="3154045" cy="342900"/>
                <wp:effectExtent l="0" t="0" r="635" b="762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F081E" w14:textId="77777777" w:rsidR="005C347D" w:rsidRDefault="00726DD4">
                            <w:r>
                              <w:t xml:space="preserve">Hình 12b. Giao diện thêm bài kiểm tra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18CC" id="Text Box 100" o:spid="_x0000_s1101" type="#_x0000_t202" style="position:absolute;left:0;text-align:left;margin-left:98.7pt;margin-top:1.25pt;width:248.35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" fillcolor="white [3201]" stroked="f" strokeweight="1pt">
                <v:textbox>
                  <w:txbxContent>
                    <w:p w14:paraId="124F081E" w14:textId="77777777" w:rsidR="005C347D" w:rsidRDefault="00726DD4">
                      <w:r>
                        <w:t xml:space="preserve">Hình 12b. Giao diện thêm bài kiểm tra  </w:t>
                      </w:r>
                    </w:p>
                  </w:txbxContent>
                </v:textbox>
              </v:shape>
            </w:pict>
          </mc:Fallback>
        </mc:AlternateContent>
      </w:r>
    </w:p>
    <w:p w14:paraId="44C19778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51DCA21F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18445CB3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create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. Khi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,  </w:t>
      </w:r>
      <w:proofErr w:type="spellStart"/>
      <w:r>
        <w:rPr>
          <w:sz w:val="28"/>
          <w:szCs w:val="28"/>
        </w:rPr>
        <w:t>thì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vượt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vượt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100. 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phút</w:t>
      </w:r>
      <w:proofErr w:type="spellEnd"/>
      <w:r>
        <w:rPr>
          <w:sz w:val="28"/>
          <w:szCs w:val="28"/>
        </w:rPr>
        <w:t xml:space="preserve">. </w:t>
      </w:r>
    </w:p>
    <w:p w14:paraId="11A505EA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BEFC477" wp14:editId="6850F62D">
            <wp:extent cx="5943600" cy="2933700"/>
            <wp:effectExtent l="0" t="0" r="0" b="7620"/>
            <wp:docPr id="7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F0B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0FA63" wp14:editId="119259DF">
                <wp:simplePos x="0" y="0"/>
                <wp:positionH relativeFrom="column">
                  <wp:posOffset>1436370</wp:posOffset>
                </wp:positionH>
                <wp:positionV relativeFrom="paragraph">
                  <wp:posOffset>59690</wp:posOffset>
                </wp:positionV>
                <wp:extent cx="3801745" cy="342900"/>
                <wp:effectExtent l="0" t="0" r="8255" b="762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7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9430E" w14:textId="77777777" w:rsidR="005C347D" w:rsidRDefault="00726DD4">
                            <w:r>
                              <w:t xml:space="preserve">Hình 12c. Màn hình sau khi nhập thông tin bài kiểm tra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0FA63" id="Text Box 101" o:spid="_x0000_s1102" type="#_x0000_t202" style="position:absolute;left:0;text-align:left;margin-left:113.1pt;margin-top:4.7pt;width:299.3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" fillcolor="white [3201]" stroked="f" strokeweight="1pt">
                <v:textbox>
                  <w:txbxContent>
                    <w:p w14:paraId="2F09430E" w14:textId="77777777" w:rsidR="005C347D" w:rsidRDefault="00726DD4">
                      <w:r>
                        <w:t xml:space="preserve">Hình 12c. Màn hình sau khi nhập thông tin bài kiểm tra </w:t>
                      </w:r>
                    </w:p>
                  </w:txbxContent>
                </v:textbox>
              </v:shape>
            </w:pict>
          </mc:Fallback>
        </mc:AlternateContent>
      </w:r>
    </w:p>
    <w:p w14:paraId="7BDC52D6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4E62E4A3" w14:textId="77777777" w:rsidR="005C347D" w:rsidRDefault="00726DD4">
      <w:pPr>
        <w:ind w:left="720"/>
        <w:jc w:val="left"/>
        <w:rPr>
          <w:sz w:val="28"/>
          <w:szCs w:val="28"/>
        </w:rPr>
      </w:pPr>
      <w:bookmarkStart w:id="57" w:name="_Hlk90129572"/>
      <w:r>
        <w:rPr>
          <w:sz w:val="28"/>
          <w:szCs w:val="28"/>
        </w:rPr>
        <w:t xml:space="preserve">- 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edit test. Khi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bookmarkEnd w:id="57"/>
    <w:p w14:paraId="42EA2C96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2CBD5B7F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68E7270" wp14:editId="11C915E5">
            <wp:extent cx="5943600" cy="2921000"/>
            <wp:effectExtent l="0" t="0" r="0" b="5080"/>
            <wp:docPr id="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EB47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9B88C" wp14:editId="0F09C235">
                <wp:simplePos x="0" y="0"/>
                <wp:positionH relativeFrom="column">
                  <wp:posOffset>1520190</wp:posOffset>
                </wp:positionH>
                <wp:positionV relativeFrom="paragraph">
                  <wp:posOffset>87630</wp:posOffset>
                </wp:positionV>
                <wp:extent cx="3154045" cy="342900"/>
                <wp:effectExtent l="0" t="0" r="635" b="762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B14D1" w14:textId="77777777" w:rsidR="005C347D" w:rsidRDefault="00726DD4">
                            <w:r>
                              <w:t xml:space="preserve">Hình 13. Giao diện thêm câu hỏi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9B88C" id="Text Box 102" o:spid="_x0000_s1103" type="#_x0000_t202" style="position:absolute;left:0;text-align:left;margin-left:119.7pt;margin-top:6.9pt;width:248.35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" fillcolor="white [3201]" stroked="f" strokeweight="1pt">
                <v:textbox>
                  <w:txbxContent>
                    <w:p w14:paraId="69CB14D1" w14:textId="77777777" w:rsidR="005C347D" w:rsidRDefault="00726DD4">
                      <w:r>
                        <w:t xml:space="preserve">Hình 13. Giao diện thêm câu hỏi  </w:t>
                      </w:r>
                    </w:p>
                  </w:txbxContent>
                </v:textbox>
              </v:shape>
            </w:pict>
          </mc:Fallback>
        </mc:AlternateContent>
      </w:r>
    </w:p>
    <w:p w14:paraId="022E0253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3A1BE39F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ô Question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add new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. </w:t>
      </w:r>
    </w:p>
    <w:p w14:paraId="5AF830D1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46C1B96" wp14:editId="426B030A">
            <wp:extent cx="5943600" cy="2908300"/>
            <wp:effectExtent l="0" t="0" r="0" b="2540"/>
            <wp:docPr id="7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9B89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605D4B" wp14:editId="71E7C4BC">
                <wp:simplePos x="0" y="0"/>
                <wp:positionH relativeFrom="column">
                  <wp:posOffset>1497330</wp:posOffset>
                </wp:positionH>
                <wp:positionV relativeFrom="paragraph">
                  <wp:posOffset>87630</wp:posOffset>
                </wp:positionV>
                <wp:extent cx="3550285" cy="342900"/>
                <wp:effectExtent l="0" t="0" r="635" b="762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28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33E8E" w14:textId="77777777" w:rsidR="005C347D" w:rsidRDefault="00726DD4">
                            <w:r>
                              <w:t xml:space="preserve">Hình 14. Màn hình sau khi đã điền câu hỏi và đáp án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05D4B" id="Text Box 103" o:spid="_x0000_s1104" type="#_x0000_t202" style="position:absolute;left:0;text-align:left;margin-left:117.9pt;margin-top:6.9pt;width:279.55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" fillcolor="white [3201]" stroked="f" strokeweight="1pt">
                <v:textbox>
                  <w:txbxContent>
                    <w:p w14:paraId="78D33E8E" w14:textId="77777777" w:rsidR="005C347D" w:rsidRDefault="00726DD4">
                      <w:r>
                        <w:t xml:space="preserve">Hình 14. Màn hình sau khi đã điền câu hỏi và đáp án </w:t>
                      </w:r>
                    </w:p>
                  </w:txbxContent>
                </v:textbox>
              </v:shape>
            </w:pict>
          </mc:Fallback>
        </mc:AlternateContent>
      </w:r>
    </w:p>
    <w:p w14:paraId="00DCE044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3494502B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tick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Answer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delete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. Khi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ấn</w:t>
      </w:r>
      <w:proofErr w:type="spellEnd"/>
      <w:r>
        <w:rPr>
          <w:sz w:val="28"/>
          <w:szCs w:val="28"/>
        </w:rPr>
        <w:t xml:space="preserve"> add question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Khi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. Khi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view list question.</w:t>
      </w:r>
    </w:p>
    <w:p w14:paraId="38D455B1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View list question.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>.</w:t>
      </w:r>
    </w:p>
    <w:p w14:paraId="44E84500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3734CDE" wp14:editId="5958C221">
            <wp:extent cx="5943600" cy="2933700"/>
            <wp:effectExtent l="0" t="0" r="0" b="7620"/>
            <wp:docPr id="7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DD21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1C51E4" wp14:editId="027E72DF">
                <wp:simplePos x="0" y="0"/>
                <wp:positionH relativeFrom="column">
                  <wp:posOffset>1817370</wp:posOffset>
                </wp:positionH>
                <wp:positionV relativeFrom="paragraph">
                  <wp:posOffset>146685</wp:posOffset>
                </wp:positionV>
                <wp:extent cx="3154045" cy="342900"/>
                <wp:effectExtent l="0" t="0" r="635" b="762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67730" w14:textId="77777777" w:rsidR="005C347D" w:rsidRDefault="00726DD4">
                            <w:r>
                              <w:t>Hình 15. Giao diện xem danh sách câu hỏi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51E4" id="Text Box 104" o:spid="_x0000_s1105" type="#_x0000_t202" style="position:absolute;left:0;text-align:left;margin-left:143.1pt;margin-top:11.55pt;width:248.35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" fillcolor="white [3201]" stroked="f" strokeweight="1pt">
                <v:textbox>
                  <w:txbxContent>
                    <w:p w14:paraId="1E667730" w14:textId="77777777" w:rsidR="005C347D" w:rsidRDefault="00726DD4">
                      <w:r>
                        <w:t>Hình 15. Giao diện xem danh sách câu hỏi</w:t>
                      </w:r>
                    </w:p>
                  </w:txbxContent>
                </v:textbox>
              </v:shape>
            </w:pict>
          </mc:Fallback>
        </mc:AlternateContent>
      </w:r>
    </w:p>
    <w:p w14:paraId="654F0371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2343F8B1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01A874B2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question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khỏi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>.</w:t>
      </w:r>
    </w:p>
    <w:p w14:paraId="369194B3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8097CB9" wp14:editId="2F02A964">
            <wp:extent cx="5943600" cy="2908300"/>
            <wp:effectExtent l="0" t="0" r="0" b="2540"/>
            <wp:docPr id="8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6E2C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292631" wp14:editId="09AAD682">
                <wp:simplePos x="0" y="0"/>
                <wp:positionH relativeFrom="column">
                  <wp:posOffset>1489710</wp:posOffset>
                </wp:positionH>
                <wp:positionV relativeFrom="paragraph">
                  <wp:posOffset>78105</wp:posOffset>
                </wp:positionV>
                <wp:extent cx="3154045" cy="342900"/>
                <wp:effectExtent l="0" t="0" r="635" b="762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3DD34" w14:textId="77777777" w:rsidR="005C347D" w:rsidRDefault="00726DD4">
                            <w:r>
                              <w:t xml:space="preserve">Hình 16. Giao diện xem nội dung câu hỏi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92631" id="Text Box 105" o:spid="_x0000_s1106" type="#_x0000_t202" style="position:absolute;left:0;text-align:left;margin-left:117.3pt;margin-top:6.15pt;width:248.3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" fillcolor="white [3201]" stroked="f" strokeweight="1pt">
                <v:textbox>
                  <w:txbxContent>
                    <w:p w14:paraId="3613DD34" w14:textId="77777777" w:rsidR="005C347D" w:rsidRDefault="00726DD4">
                      <w:r>
                        <w:t xml:space="preserve">Hình 16. Giao diện xem nội dung câu hỏi </w:t>
                      </w:r>
                    </w:p>
                  </w:txbxContent>
                </v:textbox>
              </v:shape>
            </w:pict>
          </mc:Fallback>
        </mc:AlternateContent>
      </w:r>
    </w:p>
    <w:p w14:paraId="1A495671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0A85F955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.</w:t>
      </w:r>
    </w:p>
    <w:p w14:paraId="50BAE1E8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9F3EF3F" wp14:editId="1E2E42AB">
            <wp:extent cx="5943600" cy="2908300"/>
            <wp:effectExtent l="0" t="0" r="0" b="2540"/>
            <wp:docPr id="8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6BAE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C05A7B" wp14:editId="415C2203">
                <wp:simplePos x="0" y="0"/>
                <wp:positionH relativeFrom="column">
                  <wp:posOffset>1489710</wp:posOffset>
                </wp:positionH>
                <wp:positionV relativeFrom="paragraph">
                  <wp:posOffset>111125</wp:posOffset>
                </wp:positionV>
                <wp:extent cx="3671570" cy="342900"/>
                <wp:effectExtent l="0" t="0" r="1270" b="762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57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BAA4" w14:textId="77777777" w:rsidR="005C347D" w:rsidRDefault="00726DD4">
                            <w:r>
                              <w:t xml:space="preserve">Hình 17. Giao diện xem danh sách câu hỏi đầy đủ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05A7B" id="Text Box 106" o:spid="_x0000_s1107" type="#_x0000_t202" style="position:absolute;left:0;text-align:left;margin-left:117.3pt;margin-top:8.75pt;width:289.1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" fillcolor="white [3201]" stroked="f" strokeweight="1pt">
                <v:textbox>
                  <w:txbxContent>
                    <w:p w14:paraId="011BBAA4" w14:textId="77777777" w:rsidR="005C347D" w:rsidRDefault="00726DD4">
                      <w:r>
                        <w:t xml:space="preserve">Hình 17. Giao diện xem danh sách câu hỏi đầy đủ </w:t>
                      </w:r>
                    </w:p>
                  </w:txbxContent>
                </v:textbox>
              </v:shape>
            </w:pict>
          </mc:Fallback>
        </mc:AlternateContent>
      </w:r>
    </w:p>
    <w:p w14:paraId="4924C95A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234D650D" w14:textId="64449D2A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home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50412">
        <w:rPr>
          <w:sz w:val="28"/>
          <w:szCs w:val="28"/>
        </w:rPr>
        <w:t>bài</w:t>
      </w:r>
      <w:proofErr w:type="spellEnd"/>
      <w:r w:rsidR="00F50412">
        <w:rPr>
          <w:sz w:val="28"/>
          <w:szCs w:val="28"/>
        </w:rPr>
        <w:t xml:space="preserve"> </w:t>
      </w:r>
      <w:proofErr w:type="spellStart"/>
      <w:r w:rsidR="00F50412">
        <w:rPr>
          <w:sz w:val="28"/>
          <w:szCs w:val="28"/>
        </w:rPr>
        <w:t>trắc</w:t>
      </w:r>
      <w:proofErr w:type="spellEnd"/>
      <w:r w:rsidR="00F50412">
        <w:rPr>
          <w:sz w:val="28"/>
          <w:szCs w:val="28"/>
        </w:rPr>
        <w:t xml:space="preserve"> </w:t>
      </w:r>
      <w:proofErr w:type="spellStart"/>
      <w:r w:rsidR="00F50412"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</w:p>
    <w:p w14:paraId="6B2A7804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691945A" wp14:editId="19F4EA35">
            <wp:extent cx="5943600" cy="2921000"/>
            <wp:effectExtent l="0" t="0" r="0" b="5080"/>
            <wp:docPr id="8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188E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C9BEDB" wp14:editId="4DABBBF6">
                <wp:simplePos x="0" y="0"/>
                <wp:positionH relativeFrom="column">
                  <wp:posOffset>1443990</wp:posOffset>
                </wp:positionH>
                <wp:positionV relativeFrom="paragraph">
                  <wp:posOffset>41275</wp:posOffset>
                </wp:positionV>
                <wp:extent cx="3671570" cy="342900"/>
                <wp:effectExtent l="0" t="0" r="1270" b="762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57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8265B" w14:textId="77777777" w:rsidR="005C347D" w:rsidRDefault="00726DD4">
                            <w:r>
                              <w:t xml:space="preserve">Hình 18. Màn hình chính sau khi đã thêm bài kiểm tra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9BEDB" id="Text Box 107" o:spid="_x0000_s1108" type="#_x0000_t202" style="position:absolute;left:0;text-align:left;margin-left:113.7pt;margin-top:3.25pt;width:289.1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" fillcolor="white [3201]" stroked="f" strokeweight="1pt">
                <v:textbox>
                  <w:txbxContent>
                    <w:p w14:paraId="1CA8265B" w14:textId="77777777" w:rsidR="005C347D" w:rsidRDefault="00726DD4">
                      <w:r>
                        <w:t xml:space="preserve">Hình 18. Màn hình chính sau khi đã thêm bài kiểm tra  </w:t>
                      </w:r>
                    </w:p>
                  </w:txbxContent>
                </v:textbox>
              </v:shape>
            </w:pict>
          </mc:Fallback>
        </mc:AlternateContent>
      </w:r>
    </w:p>
    <w:p w14:paraId="76F9D706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69BB0068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>.</w:t>
      </w:r>
    </w:p>
    <w:p w14:paraId="460B801B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056B57E" wp14:editId="297D768C">
            <wp:extent cx="5943600" cy="2933700"/>
            <wp:effectExtent l="0" t="0" r="0" b="7620"/>
            <wp:docPr id="8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5BFB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398F2F" wp14:editId="3436CC00">
                <wp:simplePos x="0" y="0"/>
                <wp:positionH relativeFrom="column">
                  <wp:posOffset>1306830</wp:posOffset>
                </wp:positionH>
                <wp:positionV relativeFrom="paragraph">
                  <wp:posOffset>118110</wp:posOffset>
                </wp:positionV>
                <wp:extent cx="3854450" cy="342900"/>
                <wp:effectExtent l="0" t="0" r="1270" b="762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AAAE" w14:textId="77777777" w:rsidR="005C347D" w:rsidRDefault="00726DD4">
                            <w:r>
                              <w:t xml:space="preserve">Hình 19a. Giao diện xem nội dung bài kiểm tra phần đầu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98F2F" id="Text Box 108" o:spid="_x0000_s1109" type="#_x0000_t202" style="position:absolute;left:0;text-align:left;margin-left:102.9pt;margin-top:9.3pt;width:303.5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" fillcolor="white [3201]" stroked="f" strokeweight="1pt">
                <v:textbox>
                  <w:txbxContent>
                    <w:p w14:paraId="5EF2AAAE" w14:textId="77777777" w:rsidR="005C347D" w:rsidRDefault="00726DD4">
                      <w:r>
                        <w:t xml:space="preserve">Hình 19a. Giao diện xem nội dung bài kiểm tra phần đầu </w:t>
                      </w:r>
                    </w:p>
                  </w:txbxContent>
                </v:textbox>
              </v:shape>
            </w:pict>
          </mc:Fallback>
        </mc:AlternateContent>
      </w:r>
    </w:p>
    <w:p w14:paraId="6D5B93A8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6D3C8E50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472C7DAF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10DE8EB3" w14:textId="77777777" w:rsidR="005C347D" w:rsidRDefault="00726DD4">
      <w:pPr>
        <w:ind w:left="720"/>
        <w:jc w:val="left"/>
      </w:pPr>
      <w:r>
        <w:t xml:space="preserve">-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export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</w:p>
    <w:p w14:paraId="451520A0" w14:textId="77777777" w:rsidR="005C347D" w:rsidRDefault="00726DD4">
      <w:pPr>
        <w:ind w:left="720"/>
        <w:jc w:val="left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3CF23E" wp14:editId="7E2610FB">
                <wp:simplePos x="0" y="0"/>
                <wp:positionH relativeFrom="column">
                  <wp:posOffset>1360170</wp:posOffset>
                </wp:positionH>
                <wp:positionV relativeFrom="paragraph">
                  <wp:posOffset>2957830</wp:posOffset>
                </wp:positionV>
                <wp:extent cx="4059555" cy="342900"/>
                <wp:effectExtent l="0" t="0" r="9525" b="762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955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D41AB" w14:textId="77777777" w:rsidR="005C347D" w:rsidRDefault="00726DD4">
                            <w:r>
                              <w:t xml:space="preserve">Hình 19b. Giao diện xem nội dung bài kiểm tra phần cuối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CF23E" id="Text Box 118" o:spid="_x0000_s1110" type="#_x0000_t202" style="position:absolute;left:0;text-align:left;margin-left:107.1pt;margin-top:232.9pt;width:319.65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" fillcolor="white [3201]" stroked="f" strokeweight="1pt">
                <v:textbox>
                  <w:txbxContent>
                    <w:p w14:paraId="4B4D41AB" w14:textId="77777777" w:rsidR="005C347D" w:rsidRDefault="00726DD4">
                      <w:r>
                        <w:t xml:space="preserve">Hình 19b. Giao diện xem nội dung bài kiểm tra phần cuối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56672EF" wp14:editId="1653F725">
            <wp:extent cx="5932805" cy="2943225"/>
            <wp:effectExtent l="0" t="0" r="10795" b="13335"/>
            <wp:docPr id="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6B6C" w14:textId="77777777" w:rsidR="005C347D" w:rsidRDefault="005C347D">
      <w:pPr>
        <w:ind w:left="720"/>
        <w:jc w:val="left"/>
      </w:pPr>
    </w:p>
    <w:p w14:paraId="23D2EB26" w14:textId="77777777" w:rsidR="005C347D" w:rsidRDefault="005C347D">
      <w:pPr>
        <w:ind w:left="720"/>
        <w:jc w:val="left"/>
      </w:pPr>
    </w:p>
    <w:p w14:paraId="6D93CD45" w14:textId="77777777" w:rsidR="005C347D" w:rsidRDefault="005C347D"/>
    <w:p w14:paraId="5A36C04F" w14:textId="77777777" w:rsidR="005C347D" w:rsidRDefault="00726DD4">
      <w:pPr>
        <w:pStyle w:val="Heading3"/>
        <w:numPr>
          <w:ilvl w:val="1"/>
          <w:numId w:val="1"/>
        </w:numPr>
        <w:jc w:val="left"/>
      </w:pPr>
      <w:bookmarkStart w:id="58" w:name="_Toc7895"/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:</w:t>
      </w:r>
      <w:bookmarkEnd w:id="58"/>
    </w:p>
    <w:p w14:paraId="017C7470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start ở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>.</w:t>
      </w:r>
    </w:p>
    <w:p w14:paraId="1E8BA915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E3D0263" wp14:editId="75914F6D">
            <wp:extent cx="5924550" cy="2886075"/>
            <wp:effectExtent l="0" t="0" r="3810" b="9525"/>
            <wp:docPr id="8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5.png"/>
                    <pic:cNvPicPr preferRelativeResize="0"/>
                  </pic:nvPicPr>
                  <pic:blipFill>
                    <a:blip r:embed="rId33"/>
                    <a:srcRect l="-64" t="9753" r="385" b="384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4D8A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2A10307" wp14:editId="55FE1C40">
                <wp:simplePos x="0" y="0"/>
                <wp:positionH relativeFrom="column">
                  <wp:posOffset>1771650</wp:posOffset>
                </wp:positionH>
                <wp:positionV relativeFrom="paragraph">
                  <wp:posOffset>41275</wp:posOffset>
                </wp:positionV>
                <wp:extent cx="3154045" cy="342900"/>
                <wp:effectExtent l="0" t="0" r="635" b="762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070EB" w14:textId="77777777" w:rsidR="005C347D" w:rsidRDefault="00726DD4">
                            <w:r>
                              <w:t xml:space="preserve">Hình 20a. Nút bắt đầu làm bài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0307" id="Text Box 109" o:spid="_x0000_s1111" type="#_x0000_t202" style="position:absolute;left:0;text-align:left;margin-left:139.5pt;margin-top:3.25pt;width:248.35pt;height:27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" fillcolor="white [3201]" stroked="f" strokeweight="1pt">
                <v:textbox>
                  <w:txbxContent>
                    <w:p w14:paraId="557070EB" w14:textId="77777777" w:rsidR="005C347D" w:rsidRDefault="00726DD4">
                      <w:r>
                        <w:t xml:space="preserve">Hình 20a. Nút bắt đầu làm bài </w:t>
                      </w:r>
                    </w:p>
                  </w:txbxContent>
                </v:textbox>
              </v:shape>
            </w:pict>
          </mc:Fallback>
        </mc:AlternateContent>
      </w:r>
    </w:p>
    <w:p w14:paraId="7AC59456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08D8B0BD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7C01021F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4DBB59B2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08EB4FF" wp14:editId="4DC243C6">
            <wp:extent cx="5962650" cy="2924810"/>
            <wp:effectExtent l="0" t="0" r="11430" b="1270"/>
            <wp:docPr id="8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6.png"/>
                    <pic:cNvPicPr preferRelativeResize="0"/>
                  </pic:nvPicPr>
                  <pic:blipFill>
                    <a:blip r:embed="rId34"/>
                    <a:srcRect l="-321" t="9087" b="334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D403" w14:textId="77777777" w:rsidR="005C347D" w:rsidRDefault="00726DD4">
      <w:pPr>
        <w:ind w:left="720"/>
        <w:jc w:val="left"/>
        <w:rPr>
          <w:sz w:val="28"/>
          <w:szCs w:val="28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0AED20E" wp14:editId="3DBD35BB">
                <wp:simplePos x="0" y="0"/>
                <wp:positionH relativeFrom="column">
                  <wp:posOffset>1748790</wp:posOffset>
                </wp:positionH>
                <wp:positionV relativeFrom="paragraph">
                  <wp:posOffset>60960</wp:posOffset>
                </wp:positionV>
                <wp:extent cx="3154045" cy="342900"/>
                <wp:effectExtent l="0" t="0" r="635" b="762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F7852" w14:textId="77777777" w:rsidR="005C347D" w:rsidRDefault="00726DD4">
                            <w:r>
                              <w:t xml:space="preserve">Hình 20b. Giao diện làm bài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ED20E" id="Text Box 110" o:spid="_x0000_s1112" type="#_x0000_t202" style="position:absolute;left:0;text-align:left;margin-left:137.7pt;margin-top:4.8pt;width:248.35pt;height:27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" fillcolor="white [3201]" stroked="f" strokeweight="1pt">
                <v:textbox>
                  <w:txbxContent>
                    <w:p w14:paraId="473F7852" w14:textId="77777777" w:rsidR="005C347D" w:rsidRDefault="00726DD4">
                      <w:r>
                        <w:t xml:space="preserve">Hình 20b. Giao diện làm bài  </w:t>
                      </w:r>
                    </w:p>
                  </w:txbxContent>
                </v:textbox>
              </v:shape>
            </w:pict>
          </mc:Fallback>
        </mc:AlternateContent>
      </w:r>
    </w:p>
    <w:p w14:paraId="150E4278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5F18C517" w14:textId="77777777" w:rsidR="005C347D" w:rsidRDefault="00726DD4">
      <w:pPr>
        <w:ind w:left="72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Next Question. Khi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submit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>.</w:t>
      </w:r>
    </w:p>
    <w:p w14:paraId="544DF8D8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4E50491D" w14:textId="77777777" w:rsidR="005C347D" w:rsidRDefault="00726DD4">
      <w:pPr>
        <w:ind w:left="720"/>
        <w:jc w:val="left"/>
      </w:pPr>
      <w:r>
        <w:rPr>
          <w:noProof/>
        </w:rPr>
        <w:drawing>
          <wp:inline distT="0" distB="0" distL="114300" distR="114300" wp14:anchorId="1EC32E30" wp14:editId="40CFA674">
            <wp:extent cx="5934075" cy="2912745"/>
            <wp:effectExtent l="0" t="0" r="9525" b="13335"/>
            <wp:docPr id="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C4C8" w14:textId="77777777" w:rsidR="005C347D" w:rsidRDefault="00726DD4">
      <w:pPr>
        <w:ind w:left="720"/>
        <w:jc w:val="left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93180C3" wp14:editId="7B25A3C2">
                <wp:simplePos x="0" y="0"/>
                <wp:positionH relativeFrom="column">
                  <wp:posOffset>1581150</wp:posOffset>
                </wp:positionH>
                <wp:positionV relativeFrom="paragraph">
                  <wp:posOffset>116840</wp:posOffset>
                </wp:positionV>
                <wp:extent cx="3154045" cy="342900"/>
                <wp:effectExtent l="0" t="0" r="635" b="762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F078F" w14:textId="77777777" w:rsidR="005C347D" w:rsidRDefault="00726DD4">
                            <w:r>
                              <w:t>Hình 20c. Giao diện khi làm đến câu cuối cùng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180C3" id="Text Box 114" o:spid="_x0000_s1113" type="#_x0000_t202" style="position:absolute;left:0;text-align:left;margin-left:124.5pt;margin-top:9.2pt;width:248.35pt;height:27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" fillcolor="white [3201]" stroked="f" strokeweight="1pt">
                <v:textbox>
                  <w:txbxContent>
                    <w:p w14:paraId="051F078F" w14:textId="77777777" w:rsidR="005C347D" w:rsidRDefault="00726DD4">
                      <w:r>
                        <w:t>Hình 20c. Giao diện khi làm đến câu cuối cùng</w:t>
                      </w:r>
                    </w:p>
                  </w:txbxContent>
                </v:textbox>
              </v:shape>
            </w:pict>
          </mc:Fallback>
        </mc:AlternateContent>
      </w:r>
    </w:p>
    <w:p w14:paraId="39B73866" w14:textId="77777777" w:rsidR="005C347D" w:rsidRDefault="005C347D">
      <w:pPr>
        <w:ind w:left="720"/>
        <w:jc w:val="left"/>
      </w:pPr>
    </w:p>
    <w:p w14:paraId="44FB71C1" w14:textId="77777777" w:rsidR="005C347D" w:rsidRDefault="005C347D">
      <w:pPr>
        <w:ind w:left="720"/>
        <w:jc w:val="left"/>
        <w:rPr>
          <w:sz w:val="28"/>
          <w:szCs w:val="28"/>
        </w:rPr>
      </w:pPr>
    </w:p>
    <w:p w14:paraId="7D47C4A3" w14:textId="77777777" w:rsidR="005C347D" w:rsidRDefault="00726DD4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  <w:t xml:space="preserve">- </w:t>
      </w:r>
      <w:proofErr w:type="spellStart"/>
      <w:r>
        <w:rPr>
          <w:bCs/>
          <w:sz w:val="28"/>
          <w:szCs w:val="28"/>
        </w:rPr>
        <w:t>Nếu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thì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xem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ab/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. </w:t>
      </w:r>
    </w:p>
    <w:p w14:paraId="454FA504" w14:textId="77777777" w:rsidR="005C347D" w:rsidRDefault="005C347D">
      <w:pPr>
        <w:jc w:val="both"/>
        <w:rPr>
          <w:b/>
          <w:sz w:val="28"/>
          <w:szCs w:val="28"/>
        </w:rPr>
      </w:pPr>
    </w:p>
    <w:p w14:paraId="1B7A516A" w14:textId="77777777" w:rsidR="005C347D" w:rsidRDefault="00726DD4">
      <w:pPr>
        <w:ind w:left="720"/>
        <w:jc w:val="left"/>
      </w:pPr>
      <w:r>
        <w:rPr>
          <w:noProof/>
        </w:rPr>
        <w:lastRenderedPageBreak/>
        <w:drawing>
          <wp:inline distT="0" distB="0" distL="114300" distR="114300" wp14:anchorId="6E085178" wp14:editId="502A5C82">
            <wp:extent cx="5937250" cy="2915920"/>
            <wp:effectExtent l="0" t="0" r="6350" b="1016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0382" w14:textId="77777777" w:rsidR="005C347D" w:rsidRDefault="00726DD4">
      <w:pPr>
        <w:ind w:left="720"/>
        <w:jc w:val="left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42BC112" wp14:editId="1D9A7ADA">
                <wp:simplePos x="0" y="0"/>
                <wp:positionH relativeFrom="column">
                  <wp:posOffset>1695450</wp:posOffset>
                </wp:positionH>
                <wp:positionV relativeFrom="paragraph">
                  <wp:posOffset>366395</wp:posOffset>
                </wp:positionV>
                <wp:extent cx="3602990" cy="342900"/>
                <wp:effectExtent l="0" t="0" r="8890" b="762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99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2B5E5" w14:textId="77777777" w:rsidR="005C347D" w:rsidRDefault="00726DD4">
                            <w:r>
                              <w:t xml:space="preserve">Hình 20d. Giao diện xem kết quả khi không đăng nhập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BC112" id="Text Box 115" o:spid="_x0000_s1114" type="#_x0000_t202" style="position:absolute;left:0;text-align:left;margin-left:133.5pt;margin-top:28.85pt;width:283.7pt;height:2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" fillcolor="white [3201]" stroked="f" strokeweight="1pt">
                <v:textbox>
                  <w:txbxContent>
                    <w:p w14:paraId="2C52B5E5" w14:textId="77777777" w:rsidR="005C347D" w:rsidRDefault="00726DD4">
                      <w:r>
                        <w:t xml:space="preserve">Hình 20d. Giao diện xem kết quả khi không đăng nhập  </w:t>
                      </w:r>
                    </w:p>
                  </w:txbxContent>
                </v:textbox>
              </v:shape>
            </w:pict>
          </mc:Fallback>
        </mc:AlternateContent>
      </w:r>
    </w:p>
    <w:p w14:paraId="029D6E51" w14:textId="77777777" w:rsidR="005C347D" w:rsidRDefault="005C347D">
      <w:pPr>
        <w:ind w:left="720"/>
        <w:jc w:val="left"/>
      </w:pPr>
    </w:p>
    <w:p w14:paraId="6C9DD5F7" w14:textId="77777777" w:rsidR="005C347D" w:rsidRDefault="005C347D">
      <w:pPr>
        <w:ind w:left="720"/>
        <w:jc w:val="left"/>
      </w:pPr>
    </w:p>
    <w:p w14:paraId="7E265BF1" w14:textId="77777777" w:rsidR="005C347D" w:rsidRDefault="005C347D">
      <w:pPr>
        <w:ind w:left="720"/>
        <w:jc w:val="left"/>
      </w:pPr>
    </w:p>
    <w:p w14:paraId="20A21D05" w14:textId="77777777" w:rsidR="005C347D" w:rsidRDefault="005C347D">
      <w:pPr>
        <w:ind w:left="720"/>
        <w:jc w:val="left"/>
      </w:pPr>
    </w:p>
    <w:p w14:paraId="06401506" w14:textId="77777777" w:rsidR="005C347D" w:rsidRDefault="00726DD4">
      <w:pPr>
        <w:ind w:left="720"/>
        <w:jc w:val="left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export result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điểm</w:t>
      </w:r>
      <w:proofErr w:type="spellEnd"/>
      <w:r>
        <w:t xml:space="preserve">. </w:t>
      </w:r>
    </w:p>
    <w:p w14:paraId="6373303D" w14:textId="77777777" w:rsidR="005C347D" w:rsidRDefault="00726DD4">
      <w:pPr>
        <w:ind w:left="720"/>
        <w:jc w:val="left"/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A67B039" wp14:editId="06E048F0">
                <wp:simplePos x="0" y="0"/>
                <wp:positionH relativeFrom="column">
                  <wp:posOffset>1535430</wp:posOffset>
                </wp:positionH>
                <wp:positionV relativeFrom="paragraph">
                  <wp:posOffset>3161030</wp:posOffset>
                </wp:positionV>
                <wp:extent cx="3314065" cy="342900"/>
                <wp:effectExtent l="0" t="0" r="8255" b="762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06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4A487" w14:textId="77777777" w:rsidR="005C347D" w:rsidRDefault="00726DD4">
                            <w:r>
                              <w:t xml:space="preserve">Hình 20e. Giao diện xem kết quả khi có đăng nhập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7B039" id="Text Box 116" o:spid="_x0000_s1115" type="#_x0000_t202" style="position:absolute;left:0;text-align:left;margin-left:120.9pt;margin-top:248.9pt;width:260.95pt;height:27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" fillcolor="white [3201]" stroked="f" strokeweight="1pt">
                <v:textbox>
                  <w:txbxContent>
                    <w:p w14:paraId="6004A487" w14:textId="77777777" w:rsidR="005C347D" w:rsidRDefault="00726DD4">
                      <w:r>
                        <w:t xml:space="preserve">Hình 20e. Giao diện xem kết quả khi có đăng nhập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55AC493" wp14:editId="66342DBE">
            <wp:extent cx="5943600" cy="2910205"/>
            <wp:effectExtent l="0" t="0" r="0" b="635"/>
            <wp:docPr id="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82AE" w14:textId="77777777" w:rsidR="005C347D" w:rsidRDefault="005C347D">
      <w:pPr>
        <w:jc w:val="both"/>
        <w:rPr>
          <w:b/>
          <w:sz w:val="32"/>
          <w:szCs w:val="32"/>
        </w:rPr>
      </w:pPr>
    </w:p>
    <w:p w14:paraId="28B823FB" w14:textId="77777777" w:rsidR="005C347D" w:rsidRDefault="00726D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3B4914B3" w14:textId="77777777" w:rsidR="005C347D" w:rsidRDefault="00726DD4">
      <w:pPr>
        <w:pStyle w:val="Heading1"/>
        <w:jc w:val="left"/>
      </w:pPr>
      <w:bookmarkStart w:id="59" w:name="_Toc12024"/>
      <w:r>
        <w:lastRenderedPageBreak/>
        <w:t>CHƯƠNG 4: TÀI LIỆU THAM KHẢO:</w:t>
      </w:r>
      <w:bookmarkEnd w:id="59"/>
    </w:p>
    <w:p w14:paraId="7DABD98F" w14:textId="77777777" w:rsidR="005C347D" w:rsidRDefault="00726DD4">
      <w:pPr>
        <w:pStyle w:val="Heading2"/>
        <w:numPr>
          <w:ilvl w:val="0"/>
          <w:numId w:val="10"/>
        </w:numPr>
        <w:jc w:val="left"/>
      </w:pPr>
      <w:bookmarkStart w:id="60" w:name="_Toc6374"/>
      <w:proofErr w:type="spellStart"/>
      <w:r>
        <w:t>Sách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  <w:bookmarkEnd w:id="60"/>
    </w:p>
    <w:p w14:paraId="44C64E8A" w14:textId="77777777" w:rsidR="005C347D" w:rsidRDefault="00726DD4">
      <w:pPr>
        <w:pStyle w:val="Heading2"/>
        <w:numPr>
          <w:ilvl w:val="0"/>
          <w:numId w:val="10"/>
        </w:numPr>
        <w:jc w:val="left"/>
      </w:pPr>
      <w:bookmarkStart w:id="61" w:name="_Toc20828"/>
      <w:r>
        <w:t xml:space="preserve">Link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  <w:bookmarkEnd w:id="61"/>
    </w:p>
    <w:p w14:paraId="06BFED43" w14:textId="77777777" w:rsidR="005C347D" w:rsidRDefault="00726D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</w:t>
      </w:r>
      <w:hyperlink r:id="rId38">
        <w:r>
          <w:rPr>
            <w:b/>
            <w:color w:val="1155CC"/>
            <w:sz w:val="32"/>
            <w:szCs w:val="32"/>
            <w:u w:val="single"/>
          </w:rPr>
          <w:t>https://www.djangoproject.com/</w:t>
        </w:r>
      </w:hyperlink>
    </w:p>
    <w:p w14:paraId="0BFDD0C0" w14:textId="77777777" w:rsidR="005C347D" w:rsidRDefault="00726D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</w:t>
      </w:r>
      <w:hyperlink r:id="rId39">
        <w:r>
          <w:rPr>
            <w:b/>
            <w:color w:val="1155CC"/>
            <w:sz w:val="32"/>
            <w:szCs w:val="32"/>
            <w:u w:val="single"/>
          </w:rPr>
          <w:t>https://www.w3schools.com/</w:t>
        </w:r>
      </w:hyperlink>
    </w:p>
    <w:p w14:paraId="233E0C13" w14:textId="77777777" w:rsidR="005C347D" w:rsidRDefault="00726D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</w:t>
      </w:r>
      <w:hyperlink r:id="rId40">
        <w:r>
          <w:rPr>
            <w:b/>
            <w:color w:val="1155CC"/>
            <w:sz w:val="32"/>
            <w:szCs w:val="32"/>
            <w:u w:val="single"/>
          </w:rPr>
          <w:t>https://docs.python.org/</w:t>
        </w:r>
      </w:hyperlink>
    </w:p>
    <w:p w14:paraId="1E6202D5" w14:textId="77777777" w:rsidR="005C347D" w:rsidRDefault="005C347D">
      <w:pPr>
        <w:jc w:val="both"/>
        <w:rPr>
          <w:b/>
          <w:sz w:val="32"/>
          <w:szCs w:val="32"/>
        </w:rPr>
      </w:pPr>
    </w:p>
    <w:p w14:paraId="31135542" w14:textId="77777777" w:rsidR="005C347D" w:rsidRDefault="005C347D">
      <w:pPr>
        <w:jc w:val="both"/>
        <w:rPr>
          <w:b/>
          <w:sz w:val="32"/>
          <w:szCs w:val="32"/>
        </w:rPr>
      </w:pPr>
    </w:p>
    <w:p w14:paraId="4DBAA170" w14:textId="77777777" w:rsidR="005C347D" w:rsidRDefault="005C347D">
      <w:pPr>
        <w:jc w:val="both"/>
        <w:rPr>
          <w:b/>
          <w:sz w:val="36"/>
          <w:szCs w:val="36"/>
        </w:rPr>
      </w:pPr>
    </w:p>
    <w:p w14:paraId="0BD02513" w14:textId="77777777" w:rsidR="005C347D" w:rsidRDefault="005C347D">
      <w:pPr>
        <w:jc w:val="both"/>
        <w:rPr>
          <w:rFonts w:eastAsia="Times New Roman" w:cs="Times New Roman"/>
          <w:b/>
          <w:color w:val="000000"/>
          <w:sz w:val="28"/>
          <w:szCs w:val="28"/>
        </w:rPr>
      </w:pPr>
    </w:p>
    <w:sectPr w:rsidR="005C347D">
      <w:footerReference w:type="default" r:id="rId4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07219" w14:textId="77777777" w:rsidR="00636A57" w:rsidRDefault="00636A57">
      <w:pPr>
        <w:spacing w:line="240" w:lineRule="auto"/>
      </w:pPr>
      <w:r>
        <w:separator/>
      </w:r>
    </w:p>
  </w:endnote>
  <w:endnote w:type="continuationSeparator" w:id="0">
    <w:p w14:paraId="38C348B4" w14:textId="77777777" w:rsidR="00636A57" w:rsidRDefault="00636A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ospace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B1BC7" w14:textId="77777777" w:rsidR="005C347D" w:rsidRDefault="00726DD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267934F" wp14:editId="2A8AE73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0" name="Text Box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FA58A7" w14:textId="77777777" w:rsidR="005C347D" w:rsidRDefault="00726DD4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67934F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11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09FA58A7" w14:textId="77777777" w:rsidR="005C347D" w:rsidRDefault="00726DD4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4130F" w14:textId="77777777" w:rsidR="00636A57" w:rsidRDefault="00636A57">
      <w:r>
        <w:separator/>
      </w:r>
    </w:p>
  </w:footnote>
  <w:footnote w:type="continuationSeparator" w:id="0">
    <w:p w14:paraId="3E34D0C2" w14:textId="77777777" w:rsidR="00636A57" w:rsidRDefault="00636A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4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03D62ECE"/>
    <w:multiLevelType w:val="multilevel"/>
    <w:tmpl w:val="03D62E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AE7157"/>
    <w:multiLevelType w:val="multilevel"/>
    <w:tmpl w:val="18AE7157"/>
    <w:lvl w:ilvl="0">
      <w:start w:val="3"/>
      <w:numFmt w:val="decimal"/>
      <w:lvlText w:val="%1.1.1"/>
      <w:lvlJc w:val="left"/>
      <w:pPr>
        <w:tabs>
          <w:tab w:val="left" w:pos="425"/>
        </w:tabs>
        <w:ind w:left="425" w:hanging="425"/>
      </w:pPr>
      <w:rPr>
        <w:rFonts w:ascii="SimSun" w:eastAsia="SimSun" w:hAnsi="SimSun" w:cs="SimSun"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7" w15:restartNumberingAfterBreak="0">
    <w:nsid w:val="25B654F3"/>
    <w:multiLevelType w:val="multilevel"/>
    <w:tmpl w:val="25B654F3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9ADCABA"/>
    <w:multiLevelType w:val="multilevel"/>
    <w:tmpl w:val="59ADCABA"/>
    <w:lvl w:ilvl="0">
      <w:start w:val="1"/>
      <w:numFmt w:val="bullet"/>
      <w:lvlText w:val="●"/>
      <w:lvlJc w:val="left"/>
      <w:pPr>
        <w:ind w:left="17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9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47D"/>
    <w:rsid w:val="001B30F3"/>
    <w:rsid w:val="004C1D29"/>
    <w:rsid w:val="00564998"/>
    <w:rsid w:val="005C347D"/>
    <w:rsid w:val="00636A57"/>
    <w:rsid w:val="00726DD4"/>
    <w:rsid w:val="007600CA"/>
    <w:rsid w:val="00862E42"/>
    <w:rsid w:val="00F50412"/>
    <w:rsid w:val="014265DC"/>
    <w:rsid w:val="017814A0"/>
    <w:rsid w:val="0E991C2D"/>
    <w:rsid w:val="0F610D91"/>
    <w:rsid w:val="12251DAD"/>
    <w:rsid w:val="13B77B38"/>
    <w:rsid w:val="29686D61"/>
    <w:rsid w:val="2F4E1C15"/>
    <w:rsid w:val="33E86091"/>
    <w:rsid w:val="44BC65AE"/>
    <w:rsid w:val="4B5F5DC9"/>
    <w:rsid w:val="500C37D4"/>
    <w:rsid w:val="5DBC778D"/>
    <w:rsid w:val="68CC65E9"/>
    <w:rsid w:val="76202F65"/>
    <w:rsid w:val="790E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C469AA"/>
  <w15:docId w15:val="{F5AACF84-2F52-4FFB-B331-81C32D47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59" w:lineRule="auto"/>
      <w:jc w:val="center"/>
    </w:pPr>
    <w:rPr>
      <w:rFonts w:eastAsiaTheme="minorHAnsi" w:cstheme="minorBidi"/>
      <w:sz w:val="24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59" w:lineRule="auto"/>
    </w:pPr>
    <w:rPr>
      <w:rFonts w:ascii="SimSun" w:hAnsi="SimSun" w:hint="eastAsia"/>
      <w:sz w:val="24"/>
      <w:szCs w:val="24"/>
      <w:lang w:eastAsia="zh-C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</w:style>
  <w:style w:type="paragraph" w:styleId="TOC2">
    <w:name w:val="toc 2"/>
    <w:basedOn w:val="Normal"/>
    <w:next w:val="Normal"/>
    <w:pPr>
      <w:ind w:leftChars="200" w:left="420"/>
    </w:pPr>
  </w:style>
  <w:style w:type="paragraph" w:styleId="TOC3">
    <w:name w:val="toc 3"/>
    <w:basedOn w:val="Normal"/>
    <w:next w:val="Normal"/>
    <w:pPr>
      <w:ind w:leftChars="400" w:left="84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link w:val="Heading2"/>
    <w:rPr>
      <w:b/>
      <w:sz w:val="36"/>
      <w:szCs w:val="36"/>
    </w:rPr>
  </w:style>
  <w:style w:type="character" w:customStyle="1" w:styleId="Heading3Char">
    <w:name w:val="Heading 3 Char"/>
    <w:link w:val="Heading3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w3schools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djangoprojec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python.or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eewxvdQyIjjVEXW6cE1IhS+xXg==">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4768</Words>
  <Characters>27182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Yukino Nguyễn</dc:creator>
  <cp:lastModifiedBy>Yukino Nguyễn</cp:lastModifiedBy>
  <cp:revision>2</cp:revision>
  <dcterms:created xsi:type="dcterms:W3CDTF">2021-12-11T09:11:00Z</dcterms:created>
  <dcterms:modified xsi:type="dcterms:W3CDTF">2021-12-11T09:11:00Z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9ABDE68FEE5C4AB0AAA4E028B8901F06</vt:lpwstr>
  </property>
</Properties>
</file>